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CB39" w14:textId="7EFE332F" w:rsidR="00904AEA" w:rsidRPr="00B65549" w:rsidRDefault="00B65549" w:rsidP="00C43DE5">
      <w:pPr>
        <w:spacing w:before="62"/>
        <w:ind w:right="771"/>
        <w:jc w:val="center"/>
        <w:rPr>
          <w:b/>
          <w:sz w:val="48"/>
          <w:szCs w:val="20"/>
        </w:rPr>
      </w:pPr>
      <w:r w:rsidRPr="00B65549">
        <w:rPr>
          <w:b/>
          <w:sz w:val="48"/>
          <w:szCs w:val="20"/>
        </w:rPr>
        <w:t>A</w:t>
      </w:r>
      <w:r w:rsidR="009A541A" w:rsidRPr="00B65549">
        <w:rPr>
          <w:b/>
          <w:sz w:val="48"/>
          <w:szCs w:val="20"/>
        </w:rPr>
        <w:t xml:space="preserve"> PROJECT REPORT ON</w:t>
      </w:r>
      <w:r w:rsidR="00C43DE5" w:rsidRPr="00B65549">
        <w:rPr>
          <w:b/>
          <w:sz w:val="48"/>
          <w:szCs w:val="20"/>
        </w:rPr>
        <w:t xml:space="preserve"> </w:t>
      </w:r>
      <w:r w:rsidR="00F0593A">
        <w:rPr>
          <w:b/>
          <w:sz w:val="48"/>
          <w:szCs w:val="20"/>
        </w:rPr>
        <w:t>SMART HEALTH RISK PREDICTOR SYSTEM</w:t>
      </w:r>
    </w:p>
    <w:p w14:paraId="45066A96" w14:textId="77777777" w:rsidR="00904AEA" w:rsidRDefault="0094058C">
      <w:pPr>
        <w:pStyle w:val="BodyText"/>
        <w:spacing w:before="117"/>
        <w:rPr>
          <w:b/>
          <w:sz w:val="20"/>
        </w:rPr>
      </w:pPr>
      <w:r>
        <w:rPr>
          <w:b/>
          <w:noProof/>
          <w:sz w:val="20"/>
        </w:rPr>
        <w:drawing>
          <wp:anchor distT="0" distB="0" distL="0" distR="0" simplePos="0" relativeHeight="251648512" behindDoc="1" locked="0" layoutInCell="1" allowOverlap="1" wp14:anchorId="557BC568" wp14:editId="62C2AF7B">
            <wp:simplePos x="0" y="0"/>
            <wp:positionH relativeFrom="page">
              <wp:posOffset>3133090</wp:posOffset>
            </wp:positionH>
            <wp:positionV relativeFrom="paragraph">
              <wp:posOffset>235585</wp:posOffset>
            </wp:positionV>
            <wp:extent cx="1279525" cy="11684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79525" cy="1168400"/>
                    </a:xfrm>
                    <a:prstGeom prst="rect">
                      <a:avLst/>
                    </a:prstGeom>
                  </pic:spPr>
                </pic:pic>
              </a:graphicData>
            </a:graphic>
          </wp:anchor>
        </w:drawing>
      </w:r>
    </w:p>
    <w:p w14:paraId="3C2AB01A" w14:textId="6742FBFB" w:rsidR="00904AEA" w:rsidRDefault="0094058C" w:rsidP="009902BD">
      <w:pPr>
        <w:pStyle w:val="BodyText"/>
        <w:spacing w:before="536" w:after="240" w:line="276" w:lineRule="auto"/>
        <w:ind w:left="374" w:right="638"/>
        <w:jc w:val="center"/>
      </w:pPr>
      <w:r>
        <w:t>SUBMITTED</w:t>
      </w:r>
      <w:r>
        <w:rPr>
          <w:spacing w:val="-15"/>
        </w:rPr>
        <w:t xml:space="preserve"> </w:t>
      </w:r>
      <w:r>
        <w:rPr>
          <w:spacing w:val="-5"/>
        </w:rPr>
        <w:t>TO</w:t>
      </w:r>
    </w:p>
    <w:p w14:paraId="7A46BFDE" w14:textId="7800695A" w:rsidR="00904AEA" w:rsidRDefault="0094058C" w:rsidP="009902BD">
      <w:pPr>
        <w:spacing w:line="276" w:lineRule="auto"/>
        <w:ind w:left="374" w:right="658"/>
        <w:jc w:val="center"/>
        <w:rPr>
          <w:b/>
          <w:spacing w:val="-2"/>
          <w:sz w:val="24"/>
        </w:rPr>
      </w:pPr>
      <w:r>
        <w:rPr>
          <w:b/>
          <w:sz w:val="24"/>
        </w:rPr>
        <w:t>JAWAHARLAL</w:t>
      </w:r>
      <w:r>
        <w:rPr>
          <w:b/>
          <w:spacing w:val="-17"/>
          <w:sz w:val="24"/>
        </w:rPr>
        <w:t xml:space="preserve"> </w:t>
      </w:r>
      <w:r>
        <w:rPr>
          <w:b/>
          <w:sz w:val="24"/>
        </w:rPr>
        <w:t>NEHRU</w:t>
      </w:r>
      <w:r>
        <w:rPr>
          <w:b/>
          <w:spacing w:val="-15"/>
          <w:sz w:val="24"/>
        </w:rPr>
        <w:t xml:space="preserve"> </w:t>
      </w:r>
      <w:r>
        <w:rPr>
          <w:b/>
          <w:sz w:val="24"/>
        </w:rPr>
        <w:t>TECHNOLOGICAL</w:t>
      </w:r>
      <w:r>
        <w:rPr>
          <w:b/>
          <w:spacing w:val="-9"/>
          <w:sz w:val="24"/>
        </w:rPr>
        <w:t xml:space="preserve"> </w:t>
      </w:r>
      <w:r>
        <w:rPr>
          <w:b/>
          <w:sz w:val="24"/>
        </w:rPr>
        <w:t>UNIVERSITY,</w:t>
      </w:r>
      <w:r>
        <w:rPr>
          <w:b/>
          <w:spacing w:val="-10"/>
          <w:sz w:val="24"/>
        </w:rPr>
        <w:t xml:space="preserve"> </w:t>
      </w:r>
      <w:r>
        <w:rPr>
          <w:b/>
          <w:spacing w:val="-2"/>
          <w:sz w:val="24"/>
        </w:rPr>
        <w:t>KAKINADA</w:t>
      </w:r>
    </w:p>
    <w:p w14:paraId="3B25734F" w14:textId="77777777" w:rsidR="0085546E" w:rsidRPr="00C43DE5" w:rsidRDefault="0085546E" w:rsidP="009902BD">
      <w:pPr>
        <w:spacing w:line="276" w:lineRule="auto"/>
        <w:ind w:left="374" w:right="658"/>
        <w:jc w:val="center"/>
        <w:rPr>
          <w:b/>
          <w:sz w:val="16"/>
          <w:szCs w:val="14"/>
        </w:rPr>
      </w:pPr>
    </w:p>
    <w:p w14:paraId="5BB19CCD" w14:textId="77777777" w:rsidR="0090251A" w:rsidRDefault="0094058C" w:rsidP="009902BD">
      <w:pPr>
        <w:pStyle w:val="BodyText"/>
        <w:spacing w:line="276" w:lineRule="auto"/>
        <w:ind w:left="532" w:right="787"/>
        <w:jc w:val="center"/>
        <w:rPr>
          <w:spacing w:val="-5"/>
        </w:rPr>
      </w:pPr>
      <w:r>
        <w:t>In</w:t>
      </w:r>
      <w:r>
        <w:rPr>
          <w:spacing w:val="-7"/>
        </w:rPr>
        <w:t xml:space="preserve"> </w:t>
      </w:r>
      <w:r>
        <w:t>the</w:t>
      </w:r>
      <w:r>
        <w:rPr>
          <w:spacing w:val="-2"/>
        </w:rPr>
        <w:t xml:space="preserve"> </w:t>
      </w:r>
      <w:r>
        <w:t>partial</w:t>
      </w:r>
      <w:r>
        <w:rPr>
          <w:spacing w:val="-6"/>
        </w:rPr>
        <w:t xml:space="preserve"> </w:t>
      </w:r>
      <w:r>
        <w:t>fulfilment</w:t>
      </w:r>
      <w:r>
        <w:rPr>
          <w:spacing w:val="1"/>
        </w:rPr>
        <w:t xml:space="preserve"> </w:t>
      </w:r>
      <w:r>
        <w:t>of</w:t>
      </w:r>
      <w:r>
        <w:rPr>
          <w:spacing w:val="-9"/>
        </w:rPr>
        <w:t xml:space="preserve"> </w:t>
      </w:r>
      <w:r>
        <w:t>the</w:t>
      </w:r>
      <w:r>
        <w:rPr>
          <w:spacing w:val="-5"/>
        </w:rPr>
        <w:t xml:space="preserve"> </w:t>
      </w:r>
      <w:r>
        <w:t>requirements</w:t>
      </w:r>
      <w:r>
        <w:rPr>
          <w:spacing w:val="-2"/>
        </w:rPr>
        <w:t xml:space="preserve"> </w:t>
      </w:r>
      <w:r>
        <w:t>for</w:t>
      </w:r>
      <w:r>
        <w:rPr>
          <w:spacing w:val="-2"/>
        </w:rPr>
        <w:t xml:space="preserve"> </w:t>
      </w:r>
      <w:r>
        <w:t>the</w:t>
      </w:r>
      <w:r>
        <w:rPr>
          <w:spacing w:val="-5"/>
        </w:rPr>
        <w:t xml:space="preserve"> </w:t>
      </w:r>
      <w:r>
        <w:t>award</w:t>
      </w:r>
      <w:r>
        <w:rPr>
          <w:spacing w:val="-5"/>
        </w:rPr>
        <w:t xml:space="preserve"> </w:t>
      </w:r>
      <w:r>
        <w:t>of</w:t>
      </w:r>
      <w:r>
        <w:rPr>
          <w:spacing w:val="-9"/>
        </w:rPr>
        <w:t xml:space="preserve"> </w:t>
      </w:r>
      <w:r>
        <w:t>the</w:t>
      </w:r>
      <w:r>
        <w:rPr>
          <w:spacing w:val="-5"/>
        </w:rPr>
        <w:t xml:space="preserve"> </w:t>
      </w:r>
      <w:r>
        <w:t>degree</w:t>
      </w:r>
      <w:r>
        <w:rPr>
          <w:spacing w:val="-2"/>
        </w:rPr>
        <w:t xml:space="preserve"> </w:t>
      </w:r>
      <w:r>
        <w:rPr>
          <w:spacing w:val="-5"/>
        </w:rPr>
        <w:t>of</w:t>
      </w:r>
    </w:p>
    <w:p w14:paraId="739FFB96" w14:textId="77777777" w:rsidR="0090251A" w:rsidRDefault="0090251A" w:rsidP="009902BD">
      <w:pPr>
        <w:pStyle w:val="BodyText"/>
        <w:spacing w:line="276" w:lineRule="auto"/>
        <w:ind w:left="532" w:right="787"/>
        <w:jc w:val="center"/>
        <w:rPr>
          <w:spacing w:val="-5"/>
        </w:rPr>
      </w:pPr>
    </w:p>
    <w:p w14:paraId="023930DC" w14:textId="77777777" w:rsidR="0090251A" w:rsidRDefault="0094058C" w:rsidP="009902BD">
      <w:pPr>
        <w:pStyle w:val="BodyText"/>
        <w:spacing w:line="276" w:lineRule="auto"/>
        <w:ind w:left="532" w:right="787"/>
        <w:jc w:val="center"/>
        <w:rPr>
          <w:b/>
          <w:spacing w:val="-2"/>
        </w:rPr>
      </w:pPr>
      <w:r>
        <w:rPr>
          <w:b/>
          <w:spacing w:val="-2"/>
        </w:rPr>
        <w:t>BACHELOR</w:t>
      </w:r>
      <w:r>
        <w:rPr>
          <w:b/>
          <w:spacing w:val="-14"/>
        </w:rPr>
        <w:t xml:space="preserve"> </w:t>
      </w:r>
      <w:r>
        <w:rPr>
          <w:b/>
          <w:spacing w:val="-2"/>
        </w:rPr>
        <w:t>OF</w:t>
      </w:r>
      <w:r>
        <w:rPr>
          <w:b/>
          <w:spacing w:val="-16"/>
        </w:rPr>
        <w:t xml:space="preserve"> </w:t>
      </w:r>
      <w:r>
        <w:rPr>
          <w:b/>
          <w:spacing w:val="-2"/>
        </w:rPr>
        <w:t>TECHNOLOGY</w:t>
      </w:r>
      <w:r w:rsidR="0090251A">
        <w:rPr>
          <w:b/>
          <w:spacing w:val="-2"/>
        </w:rPr>
        <w:t xml:space="preserve"> </w:t>
      </w:r>
    </w:p>
    <w:p w14:paraId="7D090865" w14:textId="2A9DC91D" w:rsidR="00904AEA" w:rsidRPr="0090251A" w:rsidRDefault="0094058C" w:rsidP="009902BD">
      <w:pPr>
        <w:pStyle w:val="BodyText"/>
        <w:spacing w:line="276" w:lineRule="auto"/>
        <w:ind w:left="532" w:right="787"/>
        <w:jc w:val="center"/>
        <w:rPr>
          <w:spacing w:val="-5"/>
        </w:rPr>
      </w:pPr>
      <w:r>
        <w:rPr>
          <w:b/>
          <w:spacing w:val="-6"/>
        </w:rPr>
        <w:t>IN</w:t>
      </w:r>
    </w:p>
    <w:p w14:paraId="4D199143" w14:textId="7C1DCC5B" w:rsidR="0085546E" w:rsidRDefault="007B5766" w:rsidP="009902BD">
      <w:pPr>
        <w:spacing w:before="118" w:line="276" w:lineRule="auto"/>
        <w:ind w:left="793" w:right="771"/>
        <w:jc w:val="center"/>
        <w:rPr>
          <w:b/>
          <w:sz w:val="24"/>
        </w:rPr>
      </w:pPr>
      <w:r>
        <w:rPr>
          <w:b/>
          <w:sz w:val="24"/>
        </w:rPr>
        <w:t>ARTIFICIAL INTELLIGENCE AND DATA SCIENCE</w:t>
      </w:r>
    </w:p>
    <w:p w14:paraId="72380729" w14:textId="77777777" w:rsidR="003F41E0" w:rsidRDefault="0094058C" w:rsidP="009902BD">
      <w:pPr>
        <w:spacing w:before="118" w:line="276" w:lineRule="auto"/>
        <w:ind w:left="793" w:right="771"/>
        <w:jc w:val="center"/>
        <w:rPr>
          <w:b/>
          <w:sz w:val="24"/>
        </w:rPr>
      </w:pPr>
      <w:r>
        <w:t>Submitted</w:t>
      </w:r>
      <w:r>
        <w:rPr>
          <w:spacing w:val="-11"/>
        </w:rPr>
        <w:t xml:space="preserve"> </w:t>
      </w:r>
      <w:r>
        <w:rPr>
          <w:spacing w:val="-5"/>
        </w:rPr>
        <w:t>by</w:t>
      </w:r>
    </w:p>
    <w:p w14:paraId="259D37EC" w14:textId="661A5213" w:rsidR="00A77FA6" w:rsidRDefault="00C43DE5" w:rsidP="00A77FA6">
      <w:pPr>
        <w:spacing w:before="118" w:line="276" w:lineRule="auto"/>
        <w:ind w:left="1440" w:right="771" w:firstLine="720"/>
        <w:rPr>
          <w:b/>
          <w:spacing w:val="-4"/>
          <w:sz w:val="24"/>
        </w:rPr>
      </w:pPr>
      <w:r>
        <w:rPr>
          <w:b/>
          <w:spacing w:val="-4"/>
          <w:sz w:val="24"/>
        </w:rPr>
        <w:t xml:space="preserve">    </w:t>
      </w:r>
      <w:r w:rsidR="000B3E16">
        <w:rPr>
          <w:b/>
          <w:spacing w:val="-4"/>
          <w:sz w:val="24"/>
        </w:rPr>
        <w:t xml:space="preserve">CHALAMALA REVATHI   </w:t>
      </w:r>
      <w:r w:rsidR="00A77FA6">
        <w:rPr>
          <w:b/>
          <w:spacing w:val="-4"/>
          <w:sz w:val="24"/>
        </w:rPr>
        <w:t>22NG1A54</w:t>
      </w:r>
      <w:r w:rsidR="006F2449">
        <w:rPr>
          <w:b/>
          <w:spacing w:val="-4"/>
          <w:sz w:val="24"/>
        </w:rPr>
        <w:t>09</w:t>
      </w:r>
    </w:p>
    <w:p w14:paraId="452156FE" w14:textId="0F68DA21" w:rsidR="00A77FA6" w:rsidRDefault="00C43DE5" w:rsidP="00A77FA6">
      <w:pPr>
        <w:spacing w:before="118" w:line="276" w:lineRule="auto"/>
        <w:ind w:left="1440" w:right="771" w:firstLine="720"/>
        <w:rPr>
          <w:b/>
          <w:spacing w:val="-4"/>
          <w:sz w:val="24"/>
        </w:rPr>
      </w:pPr>
      <w:r>
        <w:rPr>
          <w:b/>
          <w:spacing w:val="-4"/>
          <w:sz w:val="24"/>
        </w:rPr>
        <w:t xml:space="preserve">    </w:t>
      </w:r>
      <w:r w:rsidR="006B0612">
        <w:rPr>
          <w:b/>
          <w:spacing w:val="-4"/>
          <w:sz w:val="24"/>
        </w:rPr>
        <w:t>AVUTHU KALYANI</w:t>
      </w:r>
      <w:r w:rsidR="00A77FA6">
        <w:rPr>
          <w:b/>
          <w:spacing w:val="-4"/>
          <w:sz w:val="24"/>
        </w:rPr>
        <w:t xml:space="preserve">  </w:t>
      </w:r>
      <w:r>
        <w:rPr>
          <w:b/>
          <w:spacing w:val="-4"/>
          <w:sz w:val="24"/>
        </w:rPr>
        <w:t xml:space="preserve">    </w:t>
      </w:r>
      <w:r w:rsidR="00755A37">
        <w:rPr>
          <w:b/>
          <w:spacing w:val="-4"/>
          <w:sz w:val="24"/>
        </w:rPr>
        <w:t xml:space="preserve">      </w:t>
      </w:r>
      <w:r w:rsidR="00A77FA6">
        <w:rPr>
          <w:b/>
          <w:spacing w:val="-4"/>
          <w:sz w:val="24"/>
        </w:rPr>
        <w:t>22NG1A54</w:t>
      </w:r>
      <w:r w:rsidR="000F3082">
        <w:rPr>
          <w:b/>
          <w:spacing w:val="-4"/>
          <w:sz w:val="24"/>
        </w:rPr>
        <w:t>04</w:t>
      </w:r>
    </w:p>
    <w:p w14:paraId="08FBE602" w14:textId="4DB21EC9" w:rsidR="003F41E0" w:rsidRDefault="00C43DE5" w:rsidP="00A77FA6">
      <w:pPr>
        <w:spacing w:before="118" w:line="276" w:lineRule="auto"/>
        <w:ind w:left="1513" w:right="771" w:firstLine="647"/>
        <w:rPr>
          <w:b/>
          <w:spacing w:val="-2"/>
          <w:sz w:val="24"/>
        </w:rPr>
      </w:pPr>
      <w:r>
        <w:rPr>
          <w:b/>
          <w:spacing w:val="-4"/>
          <w:sz w:val="24"/>
        </w:rPr>
        <w:t xml:space="preserve">    </w:t>
      </w:r>
      <w:r w:rsidR="00755A37">
        <w:rPr>
          <w:b/>
          <w:spacing w:val="-4"/>
          <w:sz w:val="24"/>
        </w:rPr>
        <w:t xml:space="preserve">GALLA TARUN             </w:t>
      </w:r>
      <w:r w:rsidR="00A77FA6">
        <w:rPr>
          <w:b/>
          <w:sz w:val="24"/>
        </w:rPr>
        <w:t xml:space="preserve">  </w:t>
      </w:r>
      <w:r>
        <w:rPr>
          <w:b/>
          <w:sz w:val="24"/>
        </w:rPr>
        <w:t xml:space="preserve">    </w:t>
      </w:r>
      <w:r>
        <w:rPr>
          <w:b/>
          <w:spacing w:val="-2"/>
          <w:sz w:val="24"/>
        </w:rPr>
        <w:t>2</w:t>
      </w:r>
      <w:r w:rsidR="000F3082">
        <w:rPr>
          <w:b/>
          <w:spacing w:val="-2"/>
          <w:sz w:val="24"/>
        </w:rPr>
        <w:t>2</w:t>
      </w:r>
      <w:r>
        <w:rPr>
          <w:b/>
          <w:spacing w:val="-2"/>
          <w:sz w:val="24"/>
        </w:rPr>
        <w:t>NG</w:t>
      </w:r>
      <w:r w:rsidR="009A541A">
        <w:rPr>
          <w:b/>
          <w:spacing w:val="-2"/>
          <w:sz w:val="24"/>
        </w:rPr>
        <w:t>5</w:t>
      </w:r>
      <w:r>
        <w:rPr>
          <w:b/>
          <w:spacing w:val="-2"/>
          <w:sz w:val="24"/>
        </w:rPr>
        <w:t>A</w:t>
      </w:r>
      <w:r w:rsidR="009A541A">
        <w:rPr>
          <w:b/>
          <w:spacing w:val="-2"/>
          <w:sz w:val="24"/>
        </w:rPr>
        <w:t>54</w:t>
      </w:r>
      <w:r w:rsidR="000F3082">
        <w:rPr>
          <w:b/>
          <w:spacing w:val="-2"/>
          <w:sz w:val="24"/>
        </w:rPr>
        <w:t>16</w:t>
      </w:r>
    </w:p>
    <w:p w14:paraId="2866C960" w14:textId="6181F0EE" w:rsidR="00A77FA6" w:rsidRPr="00A77FA6" w:rsidRDefault="00C43DE5" w:rsidP="00A77FA6">
      <w:pPr>
        <w:spacing w:before="118" w:line="276" w:lineRule="auto"/>
        <w:ind w:left="1513" w:right="771" w:firstLine="647"/>
        <w:rPr>
          <w:b/>
          <w:sz w:val="24"/>
        </w:rPr>
      </w:pPr>
      <w:r>
        <w:rPr>
          <w:b/>
          <w:spacing w:val="-2"/>
          <w:sz w:val="24"/>
        </w:rPr>
        <w:t xml:space="preserve">    </w:t>
      </w:r>
      <w:r w:rsidR="00755A37">
        <w:rPr>
          <w:b/>
          <w:spacing w:val="-2"/>
          <w:sz w:val="24"/>
        </w:rPr>
        <w:t>PEDDINTI BHARATHI</w:t>
      </w:r>
      <w:r w:rsidR="00A77FA6">
        <w:rPr>
          <w:b/>
          <w:spacing w:val="-2"/>
          <w:sz w:val="24"/>
        </w:rPr>
        <w:t xml:space="preserve"> </w:t>
      </w:r>
      <w:r>
        <w:rPr>
          <w:b/>
          <w:spacing w:val="-2"/>
          <w:sz w:val="24"/>
        </w:rPr>
        <w:t xml:space="preserve">    </w:t>
      </w:r>
      <w:r w:rsidR="00A77FA6">
        <w:rPr>
          <w:b/>
          <w:spacing w:val="-2"/>
          <w:sz w:val="24"/>
        </w:rPr>
        <w:t>22NG1A54</w:t>
      </w:r>
      <w:r w:rsidR="000F3082">
        <w:rPr>
          <w:b/>
          <w:spacing w:val="-2"/>
          <w:sz w:val="24"/>
        </w:rPr>
        <w:t>49</w:t>
      </w:r>
    </w:p>
    <w:p w14:paraId="4F43D9E8" w14:textId="61EAD50B" w:rsidR="00904AEA" w:rsidRPr="003F41E0" w:rsidRDefault="0094058C" w:rsidP="009902BD">
      <w:pPr>
        <w:spacing w:before="118" w:line="276" w:lineRule="auto"/>
        <w:ind w:left="793" w:right="771"/>
        <w:jc w:val="center"/>
        <w:rPr>
          <w:b/>
          <w:spacing w:val="-2"/>
          <w:sz w:val="24"/>
        </w:rPr>
      </w:pPr>
      <w:r>
        <w:t>Under</w:t>
      </w:r>
      <w:r>
        <w:rPr>
          <w:spacing w:val="-11"/>
        </w:rPr>
        <w:t xml:space="preserve"> </w:t>
      </w:r>
      <w:r>
        <w:t>the</w:t>
      </w:r>
      <w:r>
        <w:rPr>
          <w:spacing w:val="-6"/>
        </w:rPr>
        <w:t xml:space="preserve"> </w:t>
      </w:r>
      <w:r>
        <w:t>Esteemed</w:t>
      </w:r>
      <w:r>
        <w:rPr>
          <w:spacing w:val="-2"/>
        </w:rPr>
        <w:t xml:space="preserve"> </w:t>
      </w:r>
      <w:r>
        <w:t>Guidance</w:t>
      </w:r>
      <w:r>
        <w:rPr>
          <w:spacing w:val="1"/>
        </w:rPr>
        <w:t xml:space="preserve"> </w:t>
      </w:r>
      <w:r>
        <w:rPr>
          <w:spacing w:val="-5"/>
        </w:rPr>
        <w:t>of</w:t>
      </w:r>
    </w:p>
    <w:p w14:paraId="1270C8B8" w14:textId="7F97BACC" w:rsidR="004A7888" w:rsidRPr="004A7888" w:rsidRDefault="004A7888" w:rsidP="004A7888">
      <w:pPr>
        <w:spacing w:before="279" w:line="276" w:lineRule="auto"/>
        <w:ind w:left="1028" w:right="771"/>
        <w:jc w:val="center"/>
        <w:rPr>
          <w:b/>
          <w:bCs/>
          <w:spacing w:val="-2"/>
          <w:sz w:val="28"/>
          <w:szCs w:val="28"/>
          <w:lang w:val="en-IN"/>
        </w:rPr>
      </w:pPr>
      <w:bookmarkStart w:id="0" w:name="Mrs.V.SANDHYA"/>
      <w:bookmarkEnd w:id="0"/>
      <w:r w:rsidRPr="004A7888">
        <w:rPr>
          <w:b/>
          <w:bCs/>
          <w:spacing w:val="-2"/>
          <w:sz w:val="28"/>
          <w:szCs w:val="28"/>
        </w:rPr>
        <w:t>M. C</w:t>
      </w:r>
      <w:r w:rsidR="0090439F">
        <w:rPr>
          <w:b/>
          <w:bCs/>
          <w:spacing w:val="-2"/>
          <w:sz w:val="28"/>
          <w:szCs w:val="28"/>
        </w:rPr>
        <w:t>HAITANYA</w:t>
      </w:r>
    </w:p>
    <w:p w14:paraId="0BD0EF99" w14:textId="117ED8FA" w:rsidR="004A7888" w:rsidRPr="004A7888" w:rsidRDefault="004A7888" w:rsidP="004A7888">
      <w:pPr>
        <w:spacing w:before="279" w:line="276" w:lineRule="auto"/>
        <w:ind w:left="1028" w:right="771"/>
        <w:jc w:val="center"/>
        <w:rPr>
          <w:b/>
          <w:bCs/>
          <w:spacing w:val="-2"/>
          <w:sz w:val="28"/>
          <w:szCs w:val="28"/>
          <w:lang w:val="en-IN"/>
        </w:rPr>
      </w:pPr>
      <w:r w:rsidRPr="004A7888">
        <w:rPr>
          <w:b/>
          <w:bCs/>
          <w:spacing w:val="-2"/>
          <w:sz w:val="28"/>
          <w:szCs w:val="28"/>
        </w:rPr>
        <w:t xml:space="preserve"> </w:t>
      </w:r>
      <w:r w:rsidR="0090439F">
        <w:rPr>
          <w:b/>
          <w:bCs/>
          <w:spacing w:val="-2"/>
          <w:sz w:val="28"/>
          <w:szCs w:val="28"/>
        </w:rPr>
        <w:t>Assistant Professor</w:t>
      </w:r>
    </w:p>
    <w:p w14:paraId="03F2763F" w14:textId="7DABC4C6" w:rsidR="00904AEA" w:rsidRDefault="0094058C" w:rsidP="009902BD">
      <w:pPr>
        <w:spacing w:before="279" w:line="276" w:lineRule="auto"/>
        <w:ind w:left="1028" w:right="771"/>
        <w:jc w:val="center"/>
        <w:rPr>
          <w:b/>
          <w:sz w:val="24"/>
        </w:rPr>
      </w:pPr>
      <w:r>
        <w:rPr>
          <w:b/>
          <w:sz w:val="24"/>
        </w:rPr>
        <w:t>DEPARTMENT</w:t>
      </w:r>
      <w:r>
        <w:rPr>
          <w:b/>
          <w:spacing w:val="-15"/>
          <w:sz w:val="24"/>
        </w:rPr>
        <w:t xml:space="preserve"> </w:t>
      </w:r>
      <w:r>
        <w:rPr>
          <w:b/>
          <w:sz w:val="24"/>
        </w:rPr>
        <w:t>OF</w:t>
      </w:r>
      <w:r>
        <w:rPr>
          <w:b/>
          <w:spacing w:val="-7"/>
          <w:sz w:val="24"/>
        </w:rPr>
        <w:t xml:space="preserve"> </w:t>
      </w:r>
      <w:r w:rsidR="009A541A">
        <w:rPr>
          <w:b/>
          <w:sz w:val="24"/>
        </w:rPr>
        <w:t>ARTIFICIAL INTELLIGENCE</w:t>
      </w:r>
    </w:p>
    <w:p w14:paraId="51A987BA" w14:textId="41A8EC92" w:rsidR="003D076D" w:rsidRDefault="00491576" w:rsidP="009902BD">
      <w:pPr>
        <w:pStyle w:val="BodyText"/>
        <w:spacing w:line="276" w:lineRule="auto"/>
        <w:jc w:val="center"/>
        <w:rPr>
          <w:b/>
          <w:noProof/>
          <w:sz w:val="20"/>
        </w:rPr>
      </w:pPr>
      <w:r>
        <w:rPr>
          <w:b/>
          <w:noProof/>
          <w:u w:val="single"/>
        </w:rPr>
        <w:drawing>
          <wp:anchor distT="0" distB="0" distL="114300" distR="114300" simplePos="0" relativeHeight="251658752" behindDoc="1" locked="0" layoutInCell="1" allowOverlap="1" wp14:anchorId="67237DBE" wp14:editId="01AC3F2A">
            <wp:simplePos x="0" y="0"/>
            <wp:positionH relativeFrom="margin">
              <wp:align>left</wp:align>
            </wp:positionH>
            <wp:positionV relativeFrom="paragraph">
              <wp:posOffset>76835</wp:posOffset>
            </wp:positionV>
            <wp:extent cx="5759450" cy="647700"/>
            <wp:effectExtent l="0" t="0" r="0" b="0"/>
            <wp:wrapNone/>
            <wp:docPr id="1779310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981" name="Picture 1079103981"/>
                    <pic:cNvPicPr/>
                  </pic:nvPicPr>
                  <pic:blipFill>
                    <a:blip r:embed="rId10">
                      <a:extLst>
                        <a:ext uri="{28A0092B-C50C-407E-A947-70E740481C1C}">
                          <a14:useLocalDpi xmlns:a14="http://schemas.microsoft.com/office/drawing/2010/main" val="0"/>
                        </a:ext>
                      </a:extLst>
                    </a:blip>
                    <a:stretch>
                      <a:fillRect/>
                    </a:stretch>
                  </pic:blipFill>
                  <pic:spPr>
                    <a:xfrm>
                      <a:off x="0" y="0"/>
                      <a:ext cx="5759450" cy="647700"/>
                    </a:xfrm>
                    <a:prstGeom prst="rect">
                      <a:avLst/>
                    </a:prstGeom>
                  </pic:spPr>
                </pic:pic>
              </a:graphicData>
            </a:graphic>
            <wp14:sizeRelV relativeFrom="margin">
              <wp14:pctHeight>0</wp14:pctHeight>
            </wp14:sizeRelV>
          </wp:anchor>
        </w:drawing>
      </w:r>
    </w:p>
    <w:p w14:paraId="08009555" w14:textId="2034FD3C" w:rsidR="003D076D" w:rsidRDefault="003D076D" w:rsidP="009902BD">
      <w:pPr>
        <w:pStyle w:val="BodyText"/>
        <w:spacing w:line="276" w:lineRule="auto"/>
        <w:jc w:val="center"/>
        <w:rPr>
          <w:b/>
          <w:noProof/>
          <w:sz w:val="20"/>
        </w:rPr>
      </w:pPr>
    </w:p>
    <w:p w14:paraId="42D76E6F" w14:textId="77777777" w:rsidR="003D076D" w:rsidRDefault="003D076D" w:rsidP="00C43DE5">
      <w:pPr>
        <w:pStyle w:val="BodyText"/>
        <w:spacing w:line="276" w:lineRule="auto"/>
        <w:rPr>
          <w:b/>
          <w:noProof/>
          <w:sz w:val="20"/>
        </w:rPr>
      </w:pPr>
    </w:p>
    <w:p w14:paraId="385816F4" w14:textId="77777777" w:rsidR="00C43DE5" w:rsidRPr="00C43DE5" w:rsidRDefault="00C43DE5" w:rsidP="009902BD">
      <w:pPr>
        <w:pStyle w:val="BodyText"/>
        <w:spacing w:line="276" w:lineRule="auto"/>
        <w:jc w:val="center"/>
        <w:rPr>
          <w:b/>
          <w:color w:val="FF0000"/>
          <w:spacing w:val="-2"/>
          <w:sz w:val="14"/>
          <w:szCs w:val="12"/>
        </w:rPr>
      </w:pPr>
    </w:p>
    <w:p w14:paraId="6A1A49E1" w14:textId="5291A447" w:rsidR="00904AEA" w:rsidRPr="007B5766" w:rsidRDefault="007B5766" w:rsidP="009902BD">
      <w:pPr>
        <w:pStyle w:val="BodyText"/>
        <w:spacing w:line="276" w:lineRule="auto"/>
        <w:jc w:val="center"/>
        <w:rPr>
          <w:b/>
          <w:sz w:val="20"/>
        </w:rPr>
      </w:pPr>
      <w:r>
        <w:rPr>
          <w:b/>
          <w:color w:val="FF0000"/>
          <w:spacing w:val="-2"/>
          <w:sz w:val="28"/>
        </w:rPr>
        <w:t>AUTONOMOUS</w:t>
      </w:r>
    </w:p>
    <w:p w14:paraId="0D91378D" w14:textId="6E298B38" w:rsidR="00904AEA" w:rsidRDefault="00671416" w:rsidP="009902BD">
      <w:pPr>
        <w:pStyle w:val="BodyText"/>
        <w:spacing w:before="25" w:line="276" w:lineRule="auto"/>
        <w:ind w:left="374" w:right="768"/>
        <w:jc w:val="center"/>
      </w:pPr>
      <w:r>
        <w:t xml:space="preserve">        (Approved</w:t>
      </w:r>
      <w:r>
        <w:rPr>
          <w:spacing w:val="-10"/>
        </w:rPr>
        <w:t xml:space="preserve"> </w:t>
      </w:r>
      <w:r>
        <w:t>by</w:t>
      </w:r>
      <w:r>
        <w:rPr>
          <w:spacing w:val="-7"/>
        </w:rPr>
        <w:t xml:space="preserve"> </w:t>
      </w:r>
      <w:r>
        <w:t>AICTE</w:t>
      </w:r>
      <w:r>
        <w:rPr>
          <w:spacing w:val="-3"/>
        </w:rPr>
        <w:t xml:space="preserve"> </w:t>
      </w:r>
      <w:r>
        <w:t>and</w:t>
      </w:r>
      <w:r>
        <w:rPr>
          <w:spacing w:val="-7"/>
        </w:rPr>
        <w:t xml:space="preserve"> </w:t>
      </w:r>
      <w:r>
        <w:t>JNTUK,</w:t>
      </w:r>
      <w:r>
        <w:rPr>
          <w:spacing w:val="-5"/>
        </w:rPr>
        <w:t xml:space="preserve"> </w:t>
      </w:r>
      <w:r>
        <w:rPr>
          <w:spacing w:val="-2"/>
        </w:rPr>
        <w:t>Kakinada)</w:t>
      </w:r>
    </w:p>
    <w:p w14:paraId="170CC489" w14:textId="74BAEF43" w:rsidR="00904AEA" w:rsidRDefault="00671416" w:rsidP="009902BD">
      <w:pPr>
        <w:pStyle w:val="BodyText"/>
        <w:spacing w:before="32" w:line="276" w:lineRule="auto"/>
        <w:ind w:left="532" w:right="919"/>
        <w:jc w:val="center"/>
      </w:pPr>
      <w:r>
        <w:t xml:space="preserve">    (ON</w:t>
      </w:r>
      <w:r>
        <w:rPr>
          <w:spacing w:val="-6"/>
        </w:rPr>
        <w:t xml:space="preserve"> </w:t>
      </w:r>
      <w:r>
        <w:t>NH</w:t>
      </w:r>
      <w:r>
        <w:rPr>
          <w:spacing w:val="-6"/>
        </w:rPr>
        <w:t xml:space="preserve"> </w:t>
      </w:r>
      <w:r>
        <w:t>16,</w:t>
      </w:r>
      <w:r>
        <w:rPr>
          <w:spacing w:val="-10"/>
        </w:rPr>
        <w:t xml:space="preserve"> </w:t>
      </w:r>
      <w:r>
        <w:t>TELAPROLU,</w:t>
      </w:r>
      <w:r>
        <w:rPr>
          <w:spacing w:val="-3"/>
        </w:rPr>
        <w:t xml:space="preserve"> </w:t>
      </w:r>
      <w:r>
        <w:t>NEAR</w:t>
      </w:r>
      <w:r>
        <w:rPr>
          <w:spacing w:val="-8"/>
        </w:rPr>
        <w:t xml:space="preserve"> </w:t>
      </w:r>
      <w:r>
        <w:t>GANNAVARAM</w:t>
      </w:r>
      <w:r>
        <w:rPr>
          <w:spacing w:val="-1"/>
        </w:rPr>
        <w:t xml:space="preserve"> </w:t>
      </w:r>
      <w:r>
        <w:t>-</w:t>
      </w:r>
      <w:r>
        <w:rPr>
          <w:spacing w:val="-6"/>
        </w:rPr>
        <w:t xml:space="preserve"> </w:t>
      </w:r>
      <w:r>
        <w:rPr>
          <w:spacing w:val="-2"/>
        </w:rPr>
        <w:t>521109)</w:t>
      </w:r>
    </w:p>
    <w:p w14:paraId="5FDC8AF8" w14:textId="14B41123" w:rsidR="00904AEA" w:rsidRPr="000975FE" w:rsidRDefault="007B5766" w:rsidP="009902BD">
      <w:pPr>
        <w:pStyle w:val="Heading4"/>
        <w:spacing w:before="31" w:line="276" w:lineRule="auto"/>
        <w:ind w:right="771"/>
        <w:jc w:val="center"/>
        <w:rPr>
          <w:sz w:val="24"/>
          <w:szCs w:val="24"/>
        </w:rPr>
      </w:pPr>
      <w:bookmarkStart w:id="1" w:name="2021-2025"/>
      <w:bookmarkEnd w:id="1"/>
      <w:r w:rsidRPr="000975FE">
        <w:rPr>
          <w:spacing w:val="-7"/>
          <w:sz w:val="28"/>
          <w:szCs w:val="28"/>
        </w:rPr>
        <w:lastRenderedPageBreak/>
        <w:t xml:space="preserve">         </w:t>
      </w:r>
      <w:r w:rsidRPr="000975FE">
        <w:rPr>
          <w:spacing w:val="-7"/>
          <w:sz w:val="24"/>
          <w:szCs w:val="24"/>
        </w:rPr>
        <w:t>202</w:t>
      </w:r>
      <w:r w:rsidR="000975FE" w:rsidRPr="000975FE">
        <w:rPr>
          <w:spacing w:val="-7"/>
          <w:sz w:val="24"/>
          <w:szCs w:val="24"/>
        </w:rPr>
        <w:t>2</w:t>
      </w:r>
      <w:r w:rsidRPr="000975FE">
        <w:rPr>
          <w:spacing w:val="-7"/>
          <w:sz w:val="24"/>
          <w:szCs w:val="24"/>
        </w:rPr>
        <w:t>-</w:t>
      </w:r>
      <w:r w:rsidRPr="000975FE">
        <w:rPr>
          <w:spacing w:val="-4"/>
          <w:sz w:val="24"/>
          <w:szCs w:val="24"/>
        </w:rPr>
        <w:t>202</w:t>
      </w:r>
      <w:r w:rsidR="000975FE" w:rsidRPr="000975FE">
        <w:rPr>
          <w:spacing w:val="-4"/>
          <w:sz w:val="24"/>
          <w:szCs w:val="24"/>
        </w:rPr>
        <w:t>6</w:t>
      </w:r>
    </w:p>
    <w:p w14:paraId="42859E5D" w14:textId="2D7F5933" w:rsidR="00F673B1" w:rsidRDefault="003D076D" w:rsidP="00F673B1">
      <w:pPr>
        <w:pStyle w:val="BodyText"/>
        <w:rPr>
          <w:b/>
          <w:sz w:val="20"/>
          <w:u w:val="single"/>
        </w:rPr>
      </w:pPr>
      <w:r>
        <w:rPr>
          <w:b/>
          <w:noProof/>
          <w:u w:val="single"/>
        </w:rPr>
        <w:drawing>
          <wp:anchor distT="0" distB="0" distL="114300" distR="114300" simplePos="0" relativeHeight="251660800" behindDoc="1" locked="0" layoutInCell="1" allowOverlap="1" wp14:anchorId="098DCB21" wp14:editId="0A0FA624">
            <wp:simplePos x="0" y="0"/>
            <wp:positionH relativeFrom="margin">
              <wp:align>left</wp:align>
            </wp:positionH>
            <wp:positionV relativeFrom="paragraph">
              <wp:posOffset>-518679</wp:posOffset>
            </wp:positionV>
            <wp:extent cx="5759450" cy="799465"/>
            <wp:effectExtent l="0" t="0" r="0" b="635"/>
            <wp:wrapNone/>
            <wp:docPr id="1725566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981" name="Picture 1079103981"/>
                    <pic:cNvPicPr/>
                  </pic:nvPicPr>
                  <pic:blipFill>
                    <a:blip r:embed="rId10">
                      <a:extLst>
                        <a:ext uri="{28A0092B-C50C-407E-A947-70E740481C1C}">
                          <a14:useLocalDpi xmlns:a14="http://schemas.microsoft.com/office/drawing/2010/main" val="0"/>
                        </a:ext>
                      </a:extLst>
                    </a:blip>
                    <a:stretch>
                      <a:fillRect/>
                    </a:stretch>
                  </pic:blipFill>
                  <pic:spPr>
                    <a:xfrm>
                      <a:off x="0" y="0"/>
                      <a:ext cx="5759450" cy="799465"/>
                    </a:xfrm>
                    <a:prstGeom prst="rect">
                      <a:avLst/>
                    </a:prstGeom>
                  </pic:spPr>
                </pic:pic>
              </a:graphicData>
            </a:graphic>
          </wp:anchor>
        </w:drawing>
      </w:r>
    </w:p>
    <w:p w14:paraId="33D26CE3" w14:textId="77777777" w:rsidR="003D076D" w:rsidRDefault="003D076D" w:rsidP="00F673B1">
      <w:pPr>
        <w:pStyle w:val="BodyText"/>
        <w:jc w:val="center"/>
        <w:rPr>
          <w:b/>
          <w:color w:val="FF0000"/>
          <w:spacing w:val="-2"/>
          <w:sz w:val="28"/>
        </w:rPr>
      </w:pPr>
    </w:p>
    <w:p w14:paraId="1B1921EA" w14:textId="4607C9B8" w:rsidR="00F673B1" w:rsidRDefault="00F673B1" w:rsidP="00F673B1">
      <w:pPr>
        <w:pStyle w:val="BodyText"/>
        <w:jc w:val="center"/>
        <w:rPr>
          <w:b/>
          <w:sz w:val="20"/>
          <w:u w:val="single"/>
        </w:rPr>
      </w:pPr>
      <w:r>
        <w:rPr>
          <w:b/>
          <w:color w:val="FF0000"/>
          <w:spacing w:val="-2"/>
          <w:sz w:val="28"/>
        </w:rPr>
        <w:t>AUTONOMOUS</w:t>
      </w:r>
    </w:p>
    <w:p w14:paraId="7032D49E" w14:textId="77777777" w:rsidR="00F673B1" w:rsidRDefault="00F673B1" w:rsidP="00F673B1">
      <w:pPr>
        <w:pStyle w:val="BodyText"/>
        <w:rPr>
          <w:b/>
          <w:sz w:val="20"/>
          <w:u w:val="single"/>
        </w:rPr>
      </w:pPr>
    </w:p>
    <w:p w14:paraId="69139BCB" w14:textId="77777777" w:rsidR="00F673B1" w:rsidRDefault="00F673B1" w:rsidP="00F673B1">
      <w:pPr>
        <w:pStyle w:val="BodyText"/>
        <w:ind w:left="467"/>
        <w:rPr>
          <w:b/>
          <w:sz w:val="20"/>
          <w:u w:val="single"/>
        </w:rPr>
      </w:pPr>
    </w:p>
    <w:p w14:paraId="304CB841" w14:textId="77777777" w:rsidR="00F673B1" w:rsidRPr="009902BD" w:rsidRDefault="00F673B1" w:rsidP="00F673B1">
      <w:pPr>
        <w:pStyle w:val="BodyText"/>
        <w:ind w:left="467"/>
        <w:rPr>
          <w:b/>
          <w:szCs w:val="32"/>
          <w:u w:val="single"/>
        </w:rPr>
      </w:pPr>
      <w:r w:rsidRPr="009902BD">
        <w:rPr>
          <w:b/>
          <w:szCs w:val="32"/>
          <w:u w:val="single"/>
        </w:rPr>
        <w:t>Vision of the Institute</w:t>
      </w:r>
    </w:p>
    <w:p w14:paraId="6CC3900C" w14:textId="77777777" w:rsidR="009902BD" w:rsidRPr="009902BD" w:rsidRDefault="009902BD" w:rsidP="00F673B1">
      <w:pPr>
        <w:pStyle w:val="BodyText"/>
        <w:ind w:left="467"/>
        <w:rPr>
          <w:b/>
          <w:szCs w:val="32"/>
          <w:u w:val="single"/>
        </w:rPr>
      </w:pPr>
    </w:p>
    <w:p w14:paraId="207ED89B" w14:textId="77777777" w:rsidR="00F673B1" w:rsidRPr="009902BD" w:rsidRDefault="00F673B1" w:rsidP="00F673B1">
      <w:pPr>
        <w:pStyle w:val="BodyText"/>
        <w:rPr>
          <w:szCs w:val="32"/>
        </w:rPr>
      </w:pPr>
    </w:p>
    <w:p w14:paraId="3D48730C" w14:textId="77777777" w:rsidR="00F673B1" w:rsidRPr="009902BD" w:rsidRDefault="00F673B1" w:rsidP="00F673B1">
      <w:pPr>
        <w:pStyle w:val="BodyText"/>
        <w:ind w:left="467"/>
        <w:rPr>
          <w:szCs w:val="32"/>
        </w:rPr>
      </w:pPr>
      <w:r w:rsidRPr="009902BD">
        <w:rPr>
          <w:szCs w:val="32"/>
        </w:rPr>
        <w:t>To emerge as a Centre of excellence in technical education by imparting quality teaching learning practices and research for the transformation of society.</w:t>
      </w:r>
    </w:p>
    <w:p w14:paraId="0A740E88" w14:textId="77777777" w:rsidR="00F673B1" w:rsidRDefault="00F673B1" w:rsidP="00F673B1">
      <w:pPr>
        <w:pStyle w:val="BodyText"/>
        <w:rPr>
          <w:b/>
          <w:szCs w:val="32"/>
          <w:u w:val="single"/>
        </w:rPr>
      </w:pPr>
    </w:p>
    <w:p w14:paraId="575C00DB" w14:textId="77777777" w:rsidR="009902BD" w:rsidRPr="009902BD" w:rsidRDefault="009902BD" w:rsidP="00F673B1">
      <w:pPr>
        <w:pStyle w:val="BodyText"/>
        <w:rPr>
          <w:b/>
          <w:szCs w:val="32"/>
          <w:u w:val="single"/>
        </w:rPr>
      </w:pPr>
    </w:p>
    <w:p w14:paraId="2090420D" w14:textId="1167BA38" w:rsidR="00F673B1" w:rsidRDefault="00F673B1" w:rsidP="00F673B1">
      <w:pPr>
        <w:pStyle w:val="BodyText"/>
        <w:ind w:left="467"/>
        <w:rPr>
          <w:b/>
          <w:szCs w:val="32"/>
          <w:u w:val="single"/>
        </w:rPr>
      </w:pPr>
      <w:r w:rsidRPr="009902BD">
        <w:rPr>
          <w:b/>
          <w:szCs w:val="32"/>
          <w:u w:val="single"/>
        </w:rPr>
        <w:t>Mission of the Institute</w:t>
      </w:r>
    </w:p>
    <w:p w14:paraId="47484318" w14:textId="77777777" w:rsidR="009902BD" w:rsidRPr="009902BD" w:rsidRDefault="009902BD" w:rsidP="00F673B1">
      <w:pPr>
        <w:pStyle w:val="BodyText"/>
        <w:ind w:left="467"/>
        <w:rPr>
          <w:b/>
          <w:szCs w:val="32"/>
          <w:u w:val="single"/>
        </w:rPr>
      </w:pPr>
    </w:p>
    <w:p w14:paraId="5942BFF7" w14:textId="77777777" w:rsidR="00F673B1" w:rsidRPr="009902BD" w:rsidRDefault="00F673B1" w:rsidP="00F673B1">
      <w:pPr>
        <w:pStyle w:val="BodyText"/>
        <w:ind w:left="467"/>
        <w:jc w:val="both"/>
        <w:rPr>
          <w:szCs w:val="32"/>
        </w:rPr>
      </w:pPr>
    </w:p>
    <w:p w14:paraId="70CB5F5D" w14:textId="77777777" w:rsidR="00F673B1" w:rsidRDefault="00F673B1" w:rsidP="00F673B1">
      <w:pPr>
        <w:pStyle w:val="BodyText"/>
        <w:ind w:left="467"/>
        <w:jc w:val="both"/>
        <w:rPr>
          <w:szCs w:val="32"/>
        </w:rPr>
      </w:pPr>
      <w:r w:rsidRPr="009902BD">
        <w:rPr>
          <w:szCs w:val="32"/>
        </w:rPr>
        <w:t>M1: Provide an ideal and the best class infrastructure to foster exploration in engineering and research</w:t>
      </w:r>
    </w:p>
    <w:p w14:paraId="3054F7F3" w14:textId="77777777" w:rsidR="009902BD" w:rsidRPr="009902BD" w:rsidRDefault="009902BD" w:rsidP="00F673B1">
      <w:pPr>
        <w:pStyle w:val="BodyText"/>
        <w:ind w:left="467"/>
        <w:jc w:val="both"/>
        <w:rPr>
          <w:szCs w:val="32"/>
        </w:rPr>
      </w:pPr>
    </w:p>
    <w:p w14:paraId="307531A9" w14:textId="77777777" w:rsidR="00F673B1" w:rsidRPr="009902BD" w:rsidRDefault="00F673B1" w:rsidP="00F673B1">
      <w:pPr>
        <w:pStyle w:val="BodyText"/>
        <w:jc w:val="both"/>
        <w:rPr>
          <w:szCs w:val="32"/>
        </w:rPr>
      </w:pPr>
    </w:p>
    <w:p w14:paraId="1AFEF272" w14:textId="77777777" w:rsidR="00F673B1" w:rsidRDefault="00F673B1" w:rsidP="00F673B1">
      <w:pPr>
        <w:pStyle w:val="BodyText"/>
        <w:ind w:left="467"/>
        <w:jc w:val="both"/>
        <w:rPr>
          <w:szCs w:val="32"/>
        </w:rPr>
      </w:pPr>
      <w:r w:rsidRPr="009902BD">
        <w:rPr>
          <w:szCs w:val="32"/>
        </w:rPr>
        <w:t>M2: Build dedicated faculty with student centric teaching, incorporating experiential, innovative skills.</w:t>
      </w:r>
    </w:p>
    <w:p w14:paraId="3F069744" w14:textId="77777777" w:rsidR="009902BD" w:rsidRPr="009902BD" w:rsidRDefault="009902BD" w:rsidP="00F673B1">
      <w:pPr>
        <w:pStyle w:val="BodyText"/>
        <w:ind w:left="467"/>
        <w:jc w:val="both"/>
        <w:rPr>
          <w:szCs w:val="32"/>
        </w:rPr>
      </w:pPr>
    </w:p>
    <w:p w14:paraId="491A69AF" w14:textId="77777777" w:rsidR="00F673B1" w:rsidRPr="009902BD" w:rsidRDefault="00F673B1" w:rsidP="00F673B1">
      <w:pPr>
        <w:pStyle w:val="BodyText"/>
        <w:jc w:val="both"/>
        <w:rPr>
          <w:szCs w:val="32"/>
        </w:rPr>
      </w:pPr>
    </w:p>
    <w:p w14:paraId="15553F4F" w14:textId="77777777" w:rsidR="00F673B1" w:rsidRPr="009902BD" w:rsidRDefault="00F673B1" w:rsidP="00F673B1">
      <w:pPr>
        <w:pStyle w:val="BodyText"/>
        <w:ind w:left="467"/>
        <w:jc w:val="both"/>
        <w:rPr>
          <w:szCs w:val="32"/>
        </w:rPr>
      </w:pPr>
      <w:r w:rsidRPr="009902BD">
        <w:rPr>
          <w:szCs w:val="32"/>
        </w:rPr>
        <w:t>M3: Encourage life-long learning, entrepreneurial thinking, and ethical responsibility in students to address societal challenges.</w:t>
      </w:r>
    </w:p>
    <w:p w14:paraId="026A8049" w14:textId="77777777" w:rsidR="00F673B1" w:rsidRDefault="00F673B1" w:rsidP="00F673B1">
      <w:pPr>
        <w:pStyle w:val="BodyText"/>
        <w:ind w:left="467"/>
        <w:jc w:val="both"/>
        <w:rPr>
          <w:sz w:val="20"/>
        </w:rPr>
      </w:pPr>
    </w:p>
    <w:p w14:paraId="4AC8280B" w14:textId="77777777" w:rsidR="00F673B1" w:rsidRDefault="00F673B1" w:rsidP="00F673B1">
      <w:pPr>
        <w:pStyle w:val="BodyText"/>
        <w:ind w:left="467"/>
        <w:jc w:val="both"/>
        <w:rPr>
          <w:sz w:val="20"/>
        </w:rPr>
      </w:pPr>
    </w:p>
    <w:p w14:paraId="7BB4F853" w14:textId="77777777" w:rsidR="00F673B1" w:rsidRDefault="00F673B1" w:rsidP="00F673B1">
      <w:pPr>
        <w:pStyle w:val="BodyText"/>
        <w:ind w:left="467"/>
        <w:jc w:val="both"/>
        <w:rPr>
          <w:sz w:val="20"/>
        </w:rPr>
      </w:pPr>
    </w:p>
    <w:p w14:paraId="68A7802F" w14:textId="77777777" w:rsidR="00F673B1" w:rsidRDefault="00F673B1" w:rsidP="00F673B1">
      <w:pPr>
        <w:pStyle w:val="BodyText"/>
        <w:ind w:left="467"/>
        <w:jc w:val="both"/>
        <w:rPr>
          <w:sz w:val="20"/>
        </w:rPr>
      </w:pPr>
    </w:p>
    <w:p w14:paraId="7CED8AF9" w14:textId="77777777" w:rsidR="00F673B1" w:rsidRDefault="00F673B1" w:rsidP="00F673B1">
      <w:pPr>
        <w:pStyle w:val="BodyText"/>
        <w:ind w:left="467"/>
        <w:jc w:val="both"/>
        <w:rPr>
          <w:sz w:val="20"/>
        </w:rPr>
      </w:pPr>
    </w:p>
    <w:p w14:paraId="3FF974FC" w14:textId="77777777" w:rsidR="00F673B1" w:rsidRDefault="00F673B1" w:rsidP="00F673B1">
      <w:pPr>
        <w:pStyle w:val="BodyText"/>
        <w:ind w:left="467"/>
        <w:jc w:val="both"/>
        <w:rPr>
          <w:sz w:val="20"/>
        </w:rPr>
      </w:pPr>
    </w:p>
    <w:p w14:paraId="6009AB35" w14:textId="77777777" w:rsidR="00F673B1" w:rsidRDefault="00F673B1" w:rsidP="00F673B1">
      <w:pPr>
        <w:pStyle w:val="BodyText"/>
        <w:ind w:left="467"/>
        <w:jc w:val="both"/>
        <w:rPr>
          <w:sz w:val="20"/>
        </w:rPr>
      </w:pPr>
    </w:p>
    <w:p w14:paraId="6DF9EAEA" w14:textId="77777777" w:rsidR="00F673B1" w:rsidRDefault="00F673B1" w:rsidP="00F673B1">
      <w:pPr>
        <w:pStyle w:val="BodyText"/>
        <w:ind w:left="467"/>
        <w:jc w:val="both"/>
        <w:rPr>
          <w:sz w:val="20"/>
        </w:rPr>
      </w:pPr>
    </w:p>
    <w:p w14:paraId="27B60AF8" w14:textId="77777777" w:rsidR="00F673B1" w:rsidRDefault="00F673B1" w:rsidP="00F673B1">
      <w:pPr>
        <w:pStyle w:val="BodyText"/>
        <w:ind w:left="467"/>
        <w:jc w:val="both"/>
        <w:rPr>
          <w:sz w:val="20"/>
        </w:rPr>
      </w:pPr>
    </w:p>
    <w:p w14:paraId="0DCF9E98" w14:textId="77777777" w:rsidR="00F673B1" w:rsidRDefault="00F673B1" w:rsidP="00F673B1">
      <w:pPr>
        <w:pStyle w:val="BodyText"/>
        <w:ind w:left="467"/>
        <w:jc w:val="both"/>
        <w:rPr>
          <w:sz w:val="20"/>
        </w:rPr>
      </w:pPr>
    </w:p>
    <w:p w14:paraId="7103E02B" w14:textId="77777777" w:rsidR="00F673B1" w:rsidRDefault="00F673B1" w:rsidP="00F673B1">
      <w:pPr>
        <w:pStyle w:val="BodyText"/>
        <w:ind w:left="467"/>
        <w:jc w:val="both"/>
        <w:rPr>
          <w:sz w:val="20"/>
        </w:rPr>
      </w:pPr>
    </w:p>
    <w:p w14:paraId="3CBBBF3E" w14:textId="77777777" w:rsidR="00F673B1" w:rsidRDefault="00F673B1" w:rsidP="00F673B1">
      <w:pPr>
        <w:pStyle w:val="BodyText"/>
        <w:ind w:left="467"/>
        <w:jc w:val="both"/>
        <w:rPr>
          <w:sz w:val="20"/>
        </w:rPr>
      </w:pPr>
    </w:p>
    <w:p w14:paraId="09A47D7A" w14:textId="77777777" w:rsidR="00F673B1" w:rsidRDefault="00F673B1" w:rsidP="00F673B1">
      <w:pPr>
        <w:pStyle w:val="BodyText"/>
        <w:ind w:left="467"/>
        <w:jc w:val="both"/>
        <w:rPr>
          <w:sz w:val="20"/>
        </w:rPr>
      </w:pPr>
    </w:p>
    <w:p w14:paraId="066E5D88" w14:textId="77777777" w:rsidR="00F673B1" w:rsidRDefault="00F673B1" w:rsidP="00F673B1">
      <w:pPr>
        <w:pStyle w:val="BodyText"/>
        <w:ind w:left="467"/>
        <w:jc w:val="both"/>
        <w:rPr>
          <w:sz w:val="20"/>
        </w:rPr>
      </w:pPr>
    </w:p>
    <w:p w14:paraId="5306E453" w14:textId="77777777" w:rsidR="00F673B1" w:rsidRDefault="00F673B1" w:rsidP="00F673B1">
      <w:pPr>
        <w:pStyle w:val="BodyText"/>
        <w:ind w:left="467"/>
        <w:jc w:val="both"/>
        <w:rPr>
          <w:sz w:val="20"/>
        </w:rPr>
      </w:pPr>
    </w:p>
    <w:p w14:paraId="4A722DA7" w14:textId="77777777" w:rsidR="00F673B1" w:rsidRDefault="00F673B1" w:rsidP="00F673B1">
      <w:pPr>
        <w:pStyle w:val="BodyText"/>
        <w:ind w:left="467"/>
        <w:jc w:val="both"/>
        <w:rPr>
          <w:sz w:val="20"/>
        </w:rPr>
      </w:pPr>
    </w:p>
    <w:p w14:paraId="194E2FEB" w14:textId="77777777" w:rsidR="00F673B1" w:rsidRDefault="00F673B1" w:rsidP="00F673B1">
      <w:pPr>
        <w:pStyle w:val="BodyText"/>
        <w:ind w:left="467"/>
        <w:jc w:val="both"/>
        <w:rPr>
          <w:sz w:val="20"/>
        </w:rPr>
      </w:pPr>
    </w:p>
    <w:p w14:paraId="750AC520" w14:textId="77777777" w:rsidR="003D076D" w:rsidRDefault="003D076D" w:rsidP="00F673B1">
      <w:pPr>
        <w:pStyle w:val="BodyText"/>
        <w:ind w:left="467"/>
        <w:jc w:val="both"/>
        <w:rPr>
          <w:sz w:val="20"/>
        </w:rPr>
      </w:pPr>
    </w:p>
    <w:p w14:paraId="699C77E6" w14:textId="77777777" w:rsidR="003D076D" w:rsidRDefault="003D076D" w:rsidP="00F673B1">
      <w:pPr>
        <w:pStyle w:val="BodyText"/>
        <w:ind w:left="467"/>
        <w:jc w:val="both"/>
        <w:rPr>
          <w:sz w:val="20"/>
        </w:rPr>
      </w:pPr>
    </w:p>
    <w:p w14:paraId="3ADE66AA" w14:textId="77777777" w:rsidR="003D076D" w:rsidRDefault="003D076D" w:rsidP="00F673B1">
      <w:pPr>
        <w:pStyle w:val="BodyText"/>
        <w:ind w:left="467"/>
        <w:jc w:val="both"/>
        <w:rPr>
          <w:sz w:val="20"/>
        </w:rPr>
      </w:pPr>
    </w:p>
    <w:p w14:paraId="2BE960C8" w14:textId="77777777" w:rsidR="003D076D" w:rsidRDefault="003D076D" w:rsidP="00F673B1">
      <w:pPr>
        <w:pStyle w:val="BodyText"/>
        <w:ind w:left="467"/>
        <w:jc w:val="both"/>
        <w:rPr>
          <w:sz w:val="20"/>
        </w:rPr>
      </w:pPr>
    </w:p>
    <w:p w14:paraId="3983BFFE" w14:textId="77777777" w:rsidR="003D076D" w:rsidRDefault="003D076D" w:rsidP="00F673B1">
      <w:pPr>
        <w:pStyle w:val="BodyText"/>
        <w:ind w:left="467"/>
        <w:jc w:val="both"/>
        <w:rPr>
          <w:sz w:val="20"/>
        </w:rPr>
      </w:pPr>
    </w:p>
    <w:p w14:paraId="67911273" w14:textId="77777777" w:rsidR="00F673B1" w:rsidRDefault="00F673B1" w:rsidP="00F673B1">
      <w:pPr>
        <w:pStyle w:val="BodyText"/>
        <w:ind w:left="467"/>
        <w:jc w:val="both"/>
        <w:rPr>
          <w:sz w:val="20"/>
        </w:rPr>
      </w:pPr>
    </w:p>
    <w:p w14:paraId="437DBBF0" w14:textId="77777777" w:rsidR="00F673B1" w:rsidRDefault="00F673B1" w:rsidP="00F673B1">
      <w:pPr>
        <w:pStyle w:val="BodyText"/>
        <w:ind w:left="467"/>
        <w:jc w:val="both"/>
        <w:rPr>
          <w:sz w:val="20"/>
        </w:rPr>
      </w:pPr>
    </w:p>
    <w:p w14:paraId="499FD12F" w14:textId="77777777" w:rsidR="00F673B1" w:rsidRDefault="00F673B1" w:rsidP="00F673B1">
      <w:pPr>
        <w:pStyle w:val="BodyText"/>
        <w:ind w:left="467"/>
        <w:jc w:val="both"/>
        <w:rPr>
          <w:sz w:val="20"/>
        </w:rPr>
      </w:pPr>
    </w:p>
    <w:p w14:paraId="1328E09A" w14:textId="77777777" w:rsidR="00F673B1" w:rsidRDefault="00F673B1" w:rsidP="00F673B1">
      <w:pPr>
        <w:pStyle w:val="BodyText"/>
        <w:ind w:left="467"/>
        <w:jc w:val="both"/>
        <w:rPr>
          <w:sz w:val="20"/>
        </w:rPr>
      </w:pPr>
    </w:p>
    <w:p w14:paraId="223D3655" w14:textId="77777777" w:rsidR="00F673B1" w:rsidRDefault="00F673B1" w:rsidP="00F673B1">
      <w:pPr>
        <w:pStyle w:val="BodyText"/>
        <w:ind w:left="467"/>
        <w:jc w:val="both"/>
        <w:rPr>
          <w:sz w:val="20"/>
        </w:rPr>
      </w:pPr>
    </w:p>
    <w:p w14:paraId="215A322C" w14:textId="77777777" w:rsidR="00F673B1" w:rsidRDefault="00F673B1" w:rsidP="00F673B1">
      <w:pPr>
        <w:pStyle w:val="BodyText"/>
        <w:ind w:left="467"/>
        <w:jc w:val="both"/>
        <w:rPr>
          <w:sz w:val="20"/>
        </w:rPr>
      </w:pPr>
    </w:p>
    <w:p w14:paraId="634E28F6" w14:textId="77777777" w:rsidR="00F673B1" w:rsidRDefault="00F673B1" w:rsidP="00F673B1">
      <w:pPr>
        <w:pStyle w:val="BodyText"/>
        <w:ind w:left="467"/>
        <w:jc w:val="both"/>
        <w:rPr>
          <w:sz w:val="20"/>
        </w:rPr>
      </w:pPr>
    </w:p>
    <w:p w14:paraId="48865130" w14:textId="77777777" w:rsidR="00F673B1" w:rsidRDefault="00F673B1" w:rsidP="00F673B1">
      <w:pPr>
        <w:pStyle w:val="BodyText"/>
        <w:ind w:left="467"/>
        <w:jc w:val="both"/>
        <w:rPr>
          <w:sz w:val="20"/>
        </w:rPr>
      </w:pPr>
    </w:p>
    <w:p w14:paraId="63E586E3" w14:textId="2B9C194B" w:rsidR="00F673B1" w:rsidRDefault="003D076D" w:rsidP="00F673B1">
      <w:pPr>
        <w:pStyle w:val="BodyText"/>
        <w:ind w:left="467"/>
        <w:jc w:val="both"/>
        <w:rPr>
          <w:sz w:val="20"/>
        </w:rPr>
      </w:pPr>
      <w:r>
        <w:rPr>
          <w:b/>
          <w:noProof/>
          <w:u w:val="single"/>
        </w:rPr>
        <w:drawing>
          <wp:anchor distT="0" distB="0" distL="114300" distR="114300" simplePos="0" relativeHeight="251662848" behindDoc="1" locked="0" layoutInCell="1" allowOverlap="1" wp14:anchorId="568A41EB" wp14:editId="1E831FF3">
            <wp:simplePos x="0" y="0"/>
            <wp:positionH relativeFrom="margin">
              <wp:align>left</wp:align>
            </wp:positionH>
            <wp:positionV relativeFrom="paragraph">
              <wp:posOffset>-457258</wp:posOffset>
            </wp:positionV>
            <wp:extent cx="5759450" cy="799465"/>
            <wp:effectExtent l="0" t="0" r="0" b="635"/>
            <wp:wrapNone/>
            <wp:docPr id="989392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981" name="Picture 1079103981"/>
                    <pic:cNvPicPr/>
                  </pic:nvPicPr>
                  <pic:blipFill>
                    <a:blip r:embed="rId10">
                      <a:extLst>
                        <a:ext uri="{28A0092B-C50C-407E-A947-70E740481C1C}">
                          <a14:useLocalDpi xmlns:a14="http://schemas.microsoft.com/office/drawing/2010/main" val="0"/>
                        </a:ext>
                      </a:extLst>
                    </a:blip>
                    <a:stretch>
                      <a:fillRect/>
                    </a:stretch>
                  </pic:blipFill>
                  <pic:spPr>
                    <a:xfrm>
                      <a:off x="0" y="0"/>
                      <a:ext cx="5759450" cy="799465"/>
                    </a:xfrm>
                    <a:prstGeom prst="rect">
                      <a:avLst/>
                    </a:prstGeom>
                  </pic:spPr>
                </pic:pic>
              </a:graphicData>
            </a:graphic>
          </wp:anchor>
        </w:drawing>
      </w:r>
    </w:p>
    <w:p w14:paraId="166D4A1D" w14:textId="1C23FC8B" w:rsidR="009902BD" w:rsidRDefault="009902BD" w:rsidP="003D076D">
      <w:pPr>
        <w:pStyle w:val="BodyText"/>
        <w:rPr>
          <w:b/>
          <w:color w:val="FF0000"/>
          <w:spacing w:val="-2"/>
          <w:sz w:val="28"/>
        </w:rPr>
      </w:pPr>
    </w:p>
    <w:p w14:paraId="0B51AC3D" w14:textId="3EFC387B" w:rsidR="00F673B1" w:rsidRPr="006555AA" w:rsidRDefault="00F673B1" w:rsidP="00F673B1">
      <w:pPr>
        <w:pStyle w:val="BodyText"/>
        <w:jc w:val="center"/>
        <w:rPr>
          <w:sz w:val="20"/>
        </w:rPr>
      </w:pPr>
      <w:r>
        <w:rPr>
          <w:b/>
          <w:color w:val="FF0000"/>
          <w:spacing w:val="-2"/>
          <w:sz w:val="28"/>
        </w:rPr>
        <w:t>AUTONOMOUS</w:t>
      </w:r>
    </w:p>
    <w:p w14:paraId="57495BA7" w14:textId="77777777" w:rsidR="00F673B1" w:rsidRDefault="00F673B1" w:rsidP="00F673B1">
      <w:pPr>
        <w:pStyle w:val="BodyText"/>
        <w:ind w:left="467"/>
        <w:rPr>
          <w:sz w:val="20"/>
        </w:rPr>
      </w:pPr>
    </w:p>
    <w:p w14:paraId="4831BB7B" w14:textId="256DC79C" w:rsidR="00F673B1" w:rsidRPr="00B65549" w:rsidRDefault="00F673B1" w:rsidP="00F673B1">
      <w:pPr>
        <w:pStyle w:val="BodyText"/>
        <w:ind w:left="467"/>
        <w:jc w:val="center"/>
        <w:rPr>
          <w:b/>
          <w:sz w:val="28"/>
          <w:szCs w:val="36"/>
          <w:u w:val="single"/>
        </w:rPr>
      </w:pPr>
      <w:r w:rsidRPr="00B65549">
        <w:rPr>
          <w:b/>
          <w:sz w:val="28"/>
          <w:szCs w:val="36"/>
          <w:u w:val="single"/>
        </w:rPr>
        <w:t xml:space="preserve">DEPARTMENT OF </w:t>
      </w:r>
      <w:r w:rsidR="00264DCD" w:rsidRPr="00B65549">
        <w:rPr>
          <w:b/>
          <w:sz w:val="28"/>
          <w:szCs w:val="36"/>
          <w:u w:val="single"/>
        </w:rPr>
        <w:t>ARTIFICIAL INTELLIGENCE</w:t>
      </w:r>
    </w:p>
    <w:p w14:paraId="36F23041" w14:textId="77777777" w:rsidR="00F673B1" w:rsidRDefault="00F673B1" w:rsidP="00F673B1">
      <w:pPr>
        <w:pStyle w:val="BodyText"/>
        <w:ind w:left="467"/>
        <w:rPr>
          <w:b/>
          <w:sz w:val="20"/>
          <w:u w:val="single"/>
        </w:rPr>
      </w:pPr>
    </w:p>
    <w:p w14:paraId="04320DE6" w14:textId="77777777" w:rsidR="00F673B1" w:rsidRDefault="00F673B1" w:rsidP="00F673B1">
      <w:pPr>
        <w:pStyle w:val="BodyText"/>
        <w:ind w:left="467"/>
        <w:rPr>
          <w:b/>
          <w:sz w:val="20"/>
          <w:u w:val="single"/>
        </w:rPr>
      </w:pPr>
    </w:p>
    <w:p w14:paraId="0F4BF3B2" w14:textId="77777777" w:rsidR="00F673B1" w:rsidRPr="009902BD" w:rsidRDefault="00F673B1" w:rsidP="00F673B1">
      <w:pPr>
        <w:pStyle w:val="BodyText"/>
        <w:ind w:left="467"/>
        <w:rPr>
          <w:b/>
          <w:szCs w:val="32"/>
          <w:u w:val="single"/>
        </w:rPr>
      </w:pPr>
      <w:r w:rsidRPr="009902BD">
        <w:rPr>
          <w:b/>
          <w:szCs w:val="32"/>
          <w:u w:val="single"/>
        </w:rPr>
        <w:t>Vision of the Department</w:t>
      </w:r>
    </w:p>
    <w:p w14:paraId="6FD09D8C" w14:textId="77777777" w:rsidR="00F673B1" w:rsidRPr="009902BD" w:rsidRDefault="00F673B1" w:rsidP="00F673B1">
      <w:pPr>
        <w:pStyle w:val="BodyText"/>
        <w:ind w:left="467"/>
        <w:rPr>
          <w:szCs w:val="32"/>
        </w:rPr>
      </w:pPr>
    </w:p>
    <w:p w14:paraId="3138F24E" w14:textId="05448F6B" w:rsidR="00F673B1" w:rsidRPr="009902BD" w:rsidRDefault="00F673B1" w:rsidP="00F673B1">
      <w:pPr>
        <w:pStyle w:val="BodyText"/>
        <w:ind w:left="467"/>
        <w:rPr>
          <w:szCs w:val="32"/>
        </w:rPr>
      </w:pPr>
      <w:r w:rsidRPr="009902BD">
        <w:rPr>
          <w:szCs w:val="32"/>
        </w:rPr>
        <w:t xml:space="preserve">To emerge as a skilled Technocrats on global scale in </w:t>
      </w:r>
      <w:r w:rsidR="0064726C" w:rsidRPr="009902BD">
        <w:rPr>
          <w:szCs w:val="32"/>
        </w:rPr>
        <w:t>Artificial Intelligence and Data Science</w:t>
      </w:r>
      <w:r w:rsidRPr="009902BD">
        <w:rPr>
          <w:szCs w:val="32"/>
        </w:rPr>
        <w:t xml:space="preserve"> through quality education, innovation, collaborative researchers and entrepreneurs with moral values.</w:t>
      </w:r>
    </w:p>
    <w:p w14:paraId="545E4517" w14:textId="77777777" w:rsidR="00F673B1" w:rsidRPr="009902BD" w:rsidRDefault="00F673B1" w:rsidP="00F673B1">
      <w:pPr>
        <w:pStyle w:val="BodyText"/>
        <w:rPr>
          <w:b/>
          <w:szCs w:val="32"/>
          <w:u w:val="single"/>
        </w:rPr>
      </w:pPr>
    </w:p>
    <w:p w14:paraId="3F8D63CA" w14:textId="77777777" w:rsidR="00F673B1" w:rsidRPr="009902BD" w:rsidRDefault="00F673B1" w:rsidP="00F673B1">
      <w:pPr>
        <w:pStyle w:val="BodyText"/>
        <w:ind w:left="467"/>
        <w:rPr>
          <w:b/>
          <w:szCs w:val="32"/>
          <w:u w:val="single"/>
        </w:rPr>
      </w:pPr>
    </w:p>
    <w:p w14:paraId="2E3A0D75" w14:textId="77777777" w:rsidR="00F673B1" w:rsidRPr="009902BD" w:rsidRDefault="00F673B1" w:rsidP="00F673B1">
      <w:pPr>
        <w:pStyle w:val="BodyText"/>
        <w:ind w:left="467"/>
        <w:rPr>
          <w:b/>
          <w:szCs w:val="32"/>
          <w:u w:val="single"/>
        </w:rPr>
      </w:pPr>
      <w:r w:rsidRPr="009902BD">
        <w:rPr>
          <w:b/>
          <w:szCs w:val="32"/>
          <w:u w:val="single"/>
        </w:rPr>
        <w:t>Mission of the Department</w:t>
      </w:r>
    </w:p>
    <w:p w14:paraId="04230984" w14:textId="77777777" w:rsidR="00F673B1" w:rsidRPr="009902BD" w:rsidRDefault="00F673B1" w:rsidP="00F673B1">
      <w:pPr>
        <w:pStyle w:val="BodyText"/>
        <w:ind w:left="467"/>
        <w:rPr>
          <w:szCs w:val="32"/>
        </w:rPr>
      </w:pPr>
    </w:p>
    <w:p w14:paraId="4F30AF6B" w14:textId="77777777" w:rsidR="00F673B1" w:rsidRPr="009902BD" w:rsidRDefault="00F673B1" w:rsidP="00F673B1">
      <w:pPr>
        <w:pStyle w:val="BodyText"/>
        <w:ind w:left="467"/>
        <w:rPr>
          <w:szCs w:val="32"/>
        </w:rPr>
      </w:pPr>
      <w:r w:rsidRPr="009902BD">
        <w:rPr>
          <w:szCs w:val="32"/>
        </w:rPr>
        <w:t>M1: To impart quality education to the students.</w:t>
      </w:r>
    </w:p>
    <w:p w14:paraId="19C68AFE" w14:textId="5F972566" w:rsidR="00F673B1" w:rsidRPr="009902BD" w:rsidRDefault="00F673B1" w:rsidP="00F673B1">
      <w:pPr>
        <w:pStyle w:val="BodyText"/>
        <w:ind w:left="467"/>
        <w:rPr>
          <w:szCs w:val="32"/>
        </w:rPr>
      </w:pPr>
      <w:r w:rsidRPr="009902BD">
        <w:rPr>
          <w:szCs w:val="32"/>
        </w:rPr>
        <w:t xml:space="preserve">M2: To pursue creative research and new technologies in </w:t>
      </w:r>
      <w:r w:rsidR="0064726C" w:rsidRPr="009902BD">
        <w:rPr>
          <w:szCs w:val="32"/>
        </w:rPr>
        <w:t>Artificial Intelligence and Data Science</w:t>
      </w:r>
      <w:r w:rsidRPr="009902BD">
        <w:rPr>
          <w:szCs w:val="32"/>
        </w:rPr>
        <w:t>.</w:t>
      </w:r>
    </w:p>
    <w:p w14:paraId="18AEB1D1" w14:textId="6076B8AC" w:rsidR="00F673B1" w:rsidRPr="009902BD" w:rsidRDefault="00F673B1" w:rsidP="00F673B1">
      <w:pPr>
        <w:pStyle w:val="BodyText"/>
        <w:ind w:left="467"/>
        <w:rPr>
          <w:szCs w:val="32"/>
        </w:rPr>
      </w:pPr>
      <w:r w:rsidRPr="009902BD">
        <w:rPr>
          <w:szCs w:val="32"/>
        </w:rPr>
        <w:t xml:space="preserve">M3: To encourage entrepreneurship skills among students and </w:t>
      </w:r>
      <w:r w:rsidR="008906B7" w:rsidRPr="009902BD">
        <w:rPr>
          <w:szCs w:val="32"/>
        </w:rPr>
        <w:t>inculcate</w:t>
      </w:r>
      <w:r w:rsidRPr="009902BD">
        <w:rPr>
          <w:szCs w:val="32"/>
        </w:rPr>
        <w:t xml:space="preserve"> moral and ethical values to serve society.</w:t>
      </w:r>
    </w:p>
    <w:p w14:paraId="00E86EF4" w14:textId="77777777" w:rsidR="00F673B1" w:rsidRPr="009902BD" w:rsidRDefault="00F673B1" w:rsidP="00F673B1">
      <w:pPr>
        <w:pStyle w:val="BodyText"/>
        <w:ind w:left="467"/>
        <w:rPr>
          <w:b/>
          <w:szCs w:val="32"/>
          <w:u w:val="single"/>
        </w:rPr>
      </w:pPr>
    </w:p>
    <w:p w14:paraId="6FF539D0" w14:textId="77777777" w:rsidR="00F673B1" w:rsidRPr="009902BD" w:rsidRDefault="00F673B1" w:rsidP="00F673B1">
      <w:pPr>
        <w:pStyle w:val="BodyText"/>
        <w:ind w:left="467"/>
        <w:rPr>
          <w:b/>
          <w:szCs w:val="32"/>
          <w:u w:val="single"/>
        </w:rPr>
      </w:pPr>
      <w:r w:rsidRPr="009902BD">
        <w:rPr>
          <w:b/>
          <w:szCs w:val="32"/>
          <w:u w:val="single"/>
        </w:rPr>
        <w:t>Department Program Educational Objectives (PEOs)</w:t>
      </w:r>
    </w:p>
    <w:p w14:paraId="2DB7E317" w14:textId="77777777" w:rsidR="00F673B1" w:rsidRPr="009902BD" w:rsidRDefault="00F673B1" w:rsidP="00F673B1">
      <w:pPr>
        <w:pStyle w:val="BodyText"/>
        <w:ind w:left="467"/>
        <w:rPr>
          <w:szCs w:val="32"/>
        </w:rPr>
      </w:pPr>
    </w:p>
    <w:p w14:paraId="028FB869" w14:textId="77777777" w:rsidR="00F673B1" w:rsidRPr="009902BD" w:rsidRDefault="00F673B1" w:rsidP="00F673B1">
      <w:pPr>
        <w:pStyle w:val="BodyText"/>
        <w:ind w:left="467"/>
        <w:rPr>
          <w:szCs w:val="32"/>
        </w:rPr>
      </w:pPr>
      <w:r w:rsidRPr="009902BD">
        <w:rPr>
          <w:szCs w:val="32"/>
        </w:rPr>
        <w:t>PEO1: Our graduates will establish themselves as effective professionals in industry, academia and entrepreneurship.</w:t>
      </w:r>
    </w:p>
    <w:p w14:paraId="5EA23975" w14:textId="77777777" w:rsidR="00F673B1" w:rsidRPr="009902BD" w:rsidRDefault="00F673B1" w:rsidP="00F673B1">
      <w:pPr>
        <w:pStyle w:val="BodyText"/>
        <w:ind w:left="467"/>
        <w:rPr>
          <w:szCs w:val="32"/>
        </w:rPr>
      </w:pPr>
      <w:r w:rsidRPr="009902BD">
        <w:rPr>
          <w:szCs w:val="32"/>
        </w:rPr>
        <w:t>PEO2: Our graduates will become profound researchers in multiple domains.</w:t>
      </w:r>
    </w:p>
    <w:p w14:paraId="07751BAF" w14:textId="55841AB0" w:rsidR="00F673B1" w:rsidRPr="009902BD" w:rsidRDefault="00F673B1" w:rsidP="00F673B1">
      <w:pPr>
        <w:pStyle w:val="BodyText"/>
        <w:ind w:left="467"/>
        <w:rPr>
          <w:szCs w:val="32"/>
        </w:rPr>
      </w:pPr>
      <w:r w:rsidRPr="009902BD">
        <w:rPr>
          <w:szCs w:val="32"/>
        </w:rPr>
        <w:t xml:space="preserve">PEO3: Our graduates will act as </w:t>
      </w:r>
      <w:r w:rsidR="008906B7" w:rsidRPr="009902BD">
        <w:rPr>
          <w:szCs w:val="32"/>
        </w:rPr>
        <w:t>leaders</w:t>
      </w:r>
      <w:r w:rsidRPr="009902BD">
        <w:rPr>
          <w:szCs w:val="32"/>
        </w:rPr>
        <w:t xml:space="preserve"> in society.</w:t>
      </w:r>
    </w:p>
    <w:p w14:paraId="32B3BC33" w14:textId="77777777" w:rsidR="00F673B1" w:rsidRPr="009902BD" w:rsidRDefault="00F673B1" w:rsidP="00F673B1">
      <w:pPr>
        <w:pStyle w:val="BodyText"/>
        <w:ind w:left="467"/>
        <w:rPr>
          <w:b/>
          <w:szCs w:val="32"/>
          <w:u w:val="single"/>
        </w:rPr>
      </w:pPr>
    </w:p>
    <w:p w14:paraId="3447D023" w14:textId="77777777" w:rsidR="00F673B1" w:rsidRPr="009902BD" w:rsidRDefault="00F673B1" w:rsidP="00F673B1">
      <w:pPr>
        <w:pStyle w:val="BodyText"/>
        <w:ind w:left="467"/>
        <w:rPr>
          <w:b/>
          <w:szCs w:val="32"/>
          <w:u w:val="single"/>
        </w:rPr>
      </w:pPr>
      <w:r w:rsidRPr="009902BD">
        <w:rPr>
          <w:b/>
          <w:szCs w:val="32"/>
          <w:u w:val="single"/>
        </w:rPr>
        <w:t>Department Program Specific Outcomes (PSOs)</w:t>
      </w:r>
    </w:p>
    <w:p w14:paraId="42089FDD" w14:textId="77777777" w:rsidR="00F673B1" w:rsidRPr="009902BD" w:rsidRDefault="00F673B1" w:rsidP="00F673B1">
      <w:pPr>
        <w:pStyle w:val="BodyText"/>
        <w:ind w:left="467"/>
        <w:rPr>
          <w:szCs w:val="32"/>
        </w:rPr>
      </w:pPr>
    </w:p>
    <w:p w14:paraId="5FE9B042" w14:textId="77777777" w:rsidR="00F673B1" w:rsidRPr="009902BD" w:rsidRDefault="00F673B1" w:rsidP="00F673B1">
      <w:pPr>
        <w:pStyle w:val="BodyText"/>
        <w:ind w:left="467"/>
        <w:rPr>
          <w:szCs w:val="32"/>
        </w:rPr>
      </w:pPr>
      <w:r w:rsidRPr="009902BD">
        <w:rPr>
          <w:szCs w:val="32"/>
        </w:rPr>
        <w:t>PSO1: Illustrating a comprehensive understanding of fundamental computer system principles encompassing both hardware and software components to cultivate strong conceptual skills in processing and assigning computation solutions.</w:t>
      </w:r>
    </w:p>
    <w:p w14:paraId="231BBF0D" w14:textId="77777777" w:rsidR="00F673B1" w:rsidRPr="009902BD" w:rsidRDefault="00F673B1" w:rsidP="00F673B1">
      <w:pPr>
        <w:pStyle w:val="BodyText"/>
        <w:ind w:left="467"/>
        <w:rPr>
          <w:szCs w:val="32"/>
        </w:rPr>
      </w:pPr>
    </w:p>
    <w:p w14:paraId="7A7D1ED9" w14:textId="77777777" w:rsidR="00F673B1" w:rsidRPr="009902BD" w:rsidRDefault="00F673B1" w:rsidP="00F673B1">
      <w:pPr>
        <w:pStyle w:val="BodyText"/>
        <w:ind w:left="467"/>
        <w:rPr>
          <w:szCs w:val="32"/>
        </w:rPr>
      </w:pPr>
      <w:r w:rsidRPr="009902BD">
        <w:rPr>
          <w:szCs w:val="32"/>
        </w:rPr>
        <w:t>PSO2: Demonstrate and design proficient and technical abilities in algorithms, networking, web design, cloud computing and data analytics enabling the development of innovative solutions to complex real-world problems while identifying and addressing emerging research gaps</w:t>
      </w:r>
    </w:p>
    <w:p w14:paraId="2D1575D3" w14:textId="055B0BA0" w:rsidR="00F673B1" w:rsidRDefault="00F673B1" w:rsidP="00F673B1">
      <w:pPr>
        <w:pStyle w:val="BodyText"/>
        <w:ind w:left="467"/>
        <w:rPr>
          <w:sz w:val="20"/>
        </w:rPr>
      </w:pPr>
    </w:p>
    <w:p w14:paraId="7B6553E0" w14:textId="77777777" w:rsidR="009902BD" w:rsidRDefault="009902BD" w:rsidP="00F673B1">
      <w:pPr>
        <w:pStyle w:val="BodyText"/>
        <w:ind w:left="467"/>
        <w:rPr>
          <w:sz w:val="20"/>
        </w:rPr>
      </w:pPr>
    </w:p>
    <w:p w14:paraId="03548CE9" w14:textId="77777777" w:rsidR="009902BD" w:rsidRDefault="009902BD" w:rsidP="00F673B1">
      <w:pPr>
        <w:pStyle w:val="BodyText"/>
        <w:ind w:left="467"/>
        <w:rPr>
          <w:sz w:val="20"/>
        </w:rPr>
      </w:pPr>
    </w:p>
    <w:p w14:paraId="05107B2C" w14:textId="77777777" w:rsidR="009902BD" w:rsidRDefault="009902BD" w:rsidP="00F673B1">
      <w:pPr>
        <w:pStyle w:val="BodyText"/>
        <w:ind w:left="467"/>
        <w:rPr>
          <w:sz w:val="20"/>
        </w:rPr>
      </w:pPr>
    </w:p>
    <w:p w14:paraId="36E2DF79" w14:textId="77777777" w:rsidR="009902BD" w:rsidRDefault="009902BD" w:rsidP="00F673B1">
      <w:pPr>
        <w:pStyle w:val="BodyText"/>
        <w:ind w:left="467"/>
        <w:rPr>
          <w:sz w:val="20"/>
        </w:rPr>
      </w:pPr>
    </w:p>
    <w:p w14:paraId="42D96EAC" w14:textId="77777777" w:rsidR="00491576" w:rsidRDefault="00491576" w:rsidP="00F673B1">
      <w:pPr>
        <w:pStyle w:val="BodyText"/>
        <w:ind w:left="467"/>
        <w:rPr>
          <w:sz w:val="20"/>
        </w:rPr>
      </w:pPr>
    </w:p>
    <w:p w14:paraId="45CC627C" w14:textId="77777777" w:rsidR="00491576" w:rsidRDefault="00491576" w:rsidP="00F673B1">
      <w:pPr>
        <w:pStyle w:val="BodyText"/>
        <w:ind w:left="467"/>
        <w:rPr>
          <w:sz w:val="20"/>
        </w:rPr>
      </w:pPr>
    </w:p>
    <w:p w14:paraId="6E790CE1" w14:textId="77777777" w:rsidR="00491576" w:rsidRDefault="00491576" w:rsidP="00F673B1">
      <w:pPr>
        <w:pStyle w:val="BodyText"/>
        <w:ind w:left="467"/>
        <w:rPr>
          <w:sz w:val="20"/>
        </w:rPr>
      </w:pPr>
    </w:p>
    <w:p w14:paraId="74D308FE" w14:textId="77777777" w:rsidR="00491576" w:rsidRDefault="00491576" w:rsidP="00F673B1">
      <w:pPr>
        <w:pStyle w:val="BodyText"/>
        <w:ind w:left="467"/>
        <w:rPr>
          <w:sz w:val="20"/>
        </w:rPr>
      </w:pPr>
    </w:p>
    <w:p w14:paraId="04E5FBA2" w14:textId="77777777" w:rsidR="009902BD" w:rsidRDefault="009902BD" w:rsidP="00F673B1">
      <w:pPr>
        <w:pStyle w:val="BodyText"/>
        <w:ind w:left="467"/>
        <w:rPr>
          <w:sz w:val="20"/>
        </w:rPr>
      </w:pPr>
    </w:p>
    <w:p w14:paraId="5B71599A" w14:textId="77777777" w:rsidR="009902BD" w:rsidRDefault="009902BD" w:rsidP="00F673B1">
      <w:pPr>
        <w:pStyle w:val="BodyText"/>
        <w:ind w:left="467"/>
        <w:rPr>
          <w:sz w:val="20"/>
        </w:rPr>
      </w:pPr>
    </w:p>
    <w:p w14:paraId="2FD496C7" w14:textId="77777777" w:rsidR="009902BD" w:rsidRDefault="009902BD" w:rsidP="00F673B1">
      <w:pPr>
        <w:pStyle w:val="BodyText"/>
        <w:ind w:left="467"/>
        <w:rPr>
          <w:sz w:val="20"/>
        </w:rPr>
      </w:pPr>
    </w:p>
    <w:p w14:paraId="0BA670E3" w14:textId="7AFB67D5" w:rsidR="009902BD" w:rsidRDefault="009902BD" w:rsidP="00F673B1">
      <w:pPr>
        <w:pStyle w:val="BodyText"/>
        <w:ind w:left="467"/>
        <w:rPr>
          <w:sz w:val="20"/>
        </w:rPr>
      </w:pPr>
    </w:p>
    <w:p w14:paraId="7E6F9437" w14:textId="77777777" w:rsidR="009902BD" w:rsidRDefault="009902BD" w:rsidP="00F673B1">
      <w:pPr>
        <w:pStyle w:val="BodyText"/>
        <w:ind w:left="467"/>
        <w:rPr>
          <w:sz w:val="20"/>
        </w:rPr>
      </w:pPr>
    </w:p>
    <w:p w14:paraId="2874928E" w14:textId="331F991F" w:rsidR="009902BD" w:rsidRDefault="00A77FA6" w:rsidP="00F673B1">
      <w:pPr>
        <w:pStyle w:val="BodyText"/>
        <w:ind w:left="467"/>
        <w:rPr>
          <w:sz w:val="20"/>
        </w:rPr>
      </w:pPr>
      <w:r>
        <w:rPr>
          <w:b/>
          <w:noProof/>
          <w:u w:val="single"/>
        </w:rPr>
        <w:drawing>
          <wp:anchor distT="0" distB="0" distL="114300" distR="114300" simplePos="0" relativeHeight="251664896" behindDoc="1" locked="0" layoutInCell="1" allowOverlap="1" wp14:anchorId="6E926B21" wp14:editId="63D600D3">
            <wp:simplePos x="0" y="0"/>
            <wp:positionH relativeFrom="margin">
              <wp:align>left</wp:align>
            </wp:positionH>
            <wp:positionV relativeFrom="paragraph">
              <wp:posOffset>-287020</wp:posOffset>
            </wp:positionV>
            <wp:extent cx="5759450" cy="799465"/>
            <wp:effectExtent l="0" t="0" r="0" b="635"/>
            <wp:wrapNone/>
            <wp:docPr id="1295879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981" name="Picture 1079103981"/>
                    <pic:cNvPicPr/>
                  </pic:nvPicPr>
                  <pic:blipFill>
                    <a:blip r:embed="rId10">
                      <a:extLst>
                        <a:ext uri="{28A0092B-C50C-407E-A947-70E740481C1C}">
                          <a14:useLocalDpi xmlns:a14="http://schemas.microsoft.com/office/drawing/2010/main" val="0"/>
                        </a:ext>
                      </a:extLst>
                    </a:blip>
                    <a:stretch>
                      <a:fillRect/>
                    </a:stretch>
                  </pic:blipFill>
                  <pic:spPr>
                    <a:xfrm>
                      <a:off x="0" y="0"/>
                      <a:ext cx="5759450" cy="799465"/>
                    </a:xfrm>
                    <a:prstGeom prst="rect">
                      <a:avLst/>
                    </a:prstGeom>
                  </pic:spPr>
                </pic:pic>
              </a:graphicData>
            </a:graphic>
          </wp:anchor>
        </w:drawing>
      </w:r>
    </w:p>
    <w:p w14:paraId="4375A2EC" w14:textId="32B5416B" w:rsidR="009902BD" w:rsidRDefault="009902BD" w:rsidP="00F673B1">
      <w:pPr>
        <w:pStyle w:val="BodyText"/>
        <w:ind w:left="467"/>
        <w:rPr>
          <w:sz w:val="20"/>
        </w:rPr>
      </w:pPr>
    </w:p>
    <w:p w14:paraId="5240A1CB" w14:textId="276D6E9E" w:rsidR="009902BD" w:rsidRDefault="009902BD" w:rsidP="00F673B1">
      <w:pPr>
        <w:pStyle w:val="BodyText"/>
        <w:ind w:left="467"/>
        <w:rPr>
          <w:b/>
          <w:noProof/>
          <w:sz w:val="20"/>
          <w:u w:val="single"/>
          <w:lang w:val="en-IN" w:eastAsia="en-IN"/>
        </w:rPr>
      </w:pPr>
    </w:p>
    <w:p w14:paraId="42BC1617" w14:textId="77777777" w:rsidR="003D076D" w:rsidRPr="006555AA" w:rsidRDefault="003D076D" w:rsidP="00A77FA6">
      <w:pPr>
        <w:pStyle w:val="BodyText"/>
        <w:rPr>
          <w:sz w:val="20"/>
        </w:rPr>
      </w:pPr>
    </w:p>
    <w:p w14:paraId="2D127824" w14:textId="01AA26DF" w:rsidR="00F673B1" w:rsidRDefault="00F673B1" w:rsidP="009902BD">
      <w:pPr>
        <w:pStyle w:val="BodyText"/>
        <w:ind w:firstLine="467"/>
        <w:jc w:val="center"/>
        <w:rPr>
          <w:b/>
          <w:color w:val="FF0000"/>
          <w:spacing w:val="-2"/>
          <w:sz w:val="28"/>
        </w:rPr>
      </w:pPr>
      <w:r>
        <w:rPr>
          <w:b/>
          <w:color w:val="FF0000"/>
          <w:spacing w:val="-2"/>
          <w:sz w:val="28"/>
        </w:rPr>
        <w:t>AUTONOMOUS</w:t>
      </w:r>
    </w:p>
    <w:p w14:paraId="510229DA" w14:textId="77777777" w:rsidR="009902BD" w:rsidRPr="009902BD" w:rsidRDefault="009902BD" w:rsidP="009902BD">
      <w:pPr>
        <w:pStyle w:val="BodyText"/>
        <w:ind w:firstLine="467"/>
        <w:jc w:val="center"/>
        <w:rPr>
          <w:sz w:val="20"/>
        </w:rPr>
      </w:pPr>
    </w:p>
    <w:p w14:paraId="012C7D96" w14:textId="77777777" w:rsidR="009902BD" w:rsidRPr="00B65549" w:rsidRDefault="009902BD" w:rsidP="009902BD">
      <w:pPr>
        <w:ind w:right="-19"/>
        <w:jc w:val="both"/>
        <w:rPr>
          <w:b/>
          <w:sz w:val="28"/>
          <w:szCs w:val="28"/>
          <w:u w:val="single"/>
        </w:rPr>
      </w:pPr>
      <w:r w:rsidRPr="00B65549">
        <w:rPr>
          <w:b/>
          <w:sz w:val="28"/>
          <w:szCs w:val="28"/>
          <w:u w:val="single"/>
        </w:rPr>
        <w:t>Program Outcomes (POs)</w:t>
      </w:r>
    </w:p>
    <w:p w14:paraId="6346141C" w14:textId="77777777" w:rsidR="009902BD" w:rsidRPr="00AF0917" w:rsidRDefault="009902BD" w:rsidP="009902BD">
      <w:pPr>
        <w:ind w:right="-19"/>
        <w:jc w:val="both"/>
        <w:rPr>
          <w:b/>
          <w:sz w:val="24"/>
          <w:szCs w:val="24"/>
          <w:u w:val="single"/>
        </w:rPr>
      </w:pPr>
    </w:p>
    <w:p w14:paraId="22DA86B6" w14:textId="77777777" w:rsidR="009902BD" w:rsidRDefault="009902BD" w:rsidP="009902BD">
      <w:pPr>
        <w:ind w:right="-19"/>
        <w:jc w:val="both"/>
        <w:rPr>
          <w:bCs/>
          <w:sz w:val="24"/>
          <w:szCs w:val="24"/>
        </w:rPr>
      </w:pPr>
      <w:r w:rsidRPr="00AF0917">
        <w:rPr>
          <w:b/>
          <w:bCs/>
          <w:sz w:val="24"/>
          <w:szCs w:val="24"/>
        </w:rPr>
        <w:t>PO1</w:t>
      </w:r>
      <w:r w:rsidRPr="00AF0917">
        <w:rPr>
          <w:bCs/>
          <w:sz w:val="24"/>
          <w:szCs w:val="24"/>
        </w:rPr>
        <w:t xml:space="preserve">: Engineering Knowledge: Apply knowledge of mathematics, natural science, computing, engineering fundamentals and an engineering specialization. </w:t>
      </w:r>
    </w:p>
    <w:p w14:paraId="15A4B42D" w14:textId="77777777" w:rsidR="009902BD" w:rsidRPr="00AF0917" w:rsidRDefault="009902BD" w:rsidP="009902BD">
      <w:pPr>
        <w:ind w:right="-19"/>
        <w:jc w:val="both"/>
        <w:rPr>
          <w:bCs/>
          <w:sz w:val="24"/>
          <w:szCs w:val="24"/>
        </w:rPr>
      </w:pPr>
    </w:p>
    <w:p w14:paraId="346EB5D5" w14:textId="77777777" w:rsidR="009902BD" w:rsidRDefault="009902BD" w:rsidP="009902BD">
      <w:pPr>
        <w:ind w:right="-19"/>
        <w:jc w:val="both"/>
        <w:rPr>
          <w:bCs/>
          <w:sz w:val="24"/>
          <w:szCs w:val="24"/>
        </w:rPr>
      </w:pPr>
      <w:r w:rsidRPr="00AF0917">
        <w:rPr>
          <w:b/>
          <w:bCs/>
          <w:sz w:val="24"/>
          <w:szCs w:val="24"/>
        </w:rPr>
        <w:t>PO2</w:t>
      </w:r>
      <w:r w:rsidRPr="00AF0917">
        <w:rPr>
          <w:bCs/>
          <w:sz w:val="24"/>
          <w:szCs w:val="24"/>
        </w:rPr>
        <w:t xml:space="preserve">: Problem Analysis: Identify, formulate, review research literature and analyze complex engineering problems reaching substantiated conclusions with consideration for sustainable development. </w:t>
      </w:r>
    </w:p>
    <w:p w14:paraId="36BF16C2" w14:textId="77777777" w:rsidR="009902BD" w:rsidRPr="00AF0917" w:rsidRDefault="009902BD" w:rsidP="009902BD">
      <w:pPr>
        <w:ind w:right="-19"/>
        <w:jc w:val="both"/>
        <w:rPr>
          <w:bCs/>
          <w:sz w:val="24"/>
          <w:szCs w:val="24"/>
        </w:rPr>
      </w:pPr>
    </w:p>
    <w:p w14:paraId="164276D3" w14:textId="77777777" w:rsidR="009902BD" w:rsidRDefault="009902BD" w:rsidP="009902BD">
      <w:pPr>
        <w:ind w:right="-19"/>
        <w:jc w:val="both"/>
        <w:rPr>
          <w:bCs/>
          <w:sz w:val="24"/>
          <w:szCs w:val="24"/>
        </w:rPr>
      </w:pPr>
      <w:r w:rsidRPr="00AF0917">
        <w:rPr>
          <w:b/>
          <w:bCs/>
          <w:sz w:val="24"/>
          <w:szCs w:val="24"/>
        </w:rPr>
        <w:t>PO3</w:t>
      </w:r>
      <w:r w:rsidRPr="00AF0917">
        <w:rPr>
          <w:bCs/>
          <w:sz w:val="24"/>
          <w:szCs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p w14:paraId="28C21835" w14:textId="77777777" w:rsidR="009902BD" w:rsidRPr="00AF0917" w:rsidRDefault="009902BD" w:rsidP="009902BD">
      <w:pPr>
        <w:ind w:right="-19"/>
        <w:jc w:val="both"/>
        <w:rPr>
          <w:bCs/>
          <w:sz w:val="24"/>
          <w:szCs w:val="24"/>
        </w:rPr>
      </w:pPr>
    </w:p>
    <w:p w14:paraId="0ED52E98" w14:textId="77777777" w:rsidR="009902BD" w:rsidRDefault="009902BD" w:rsidP="009902BD">
      <w:pPr>
        <w:ind w:right="-19"/>
        <w:jc w:val="both"/>
        <w:rPr>
          <w:bCs/>
          <w:sz w:val="24"/>
          <w:szCs w:val="24"/>
        </w:rPr>
      </w:pPr>
      <w:r w:rsidRPr="00AF0917">
        <w:rPr>
          <w:b/>
          <w:bCs/>
          <w:sz w:val="24"/>
          <w:szCs w:val="24"/>
        </w:rPr>
        <w:t>PO4</w:t>
      </w:r>
      <w:r w:rsidRPr="00AF0917">
        <w:rPr>
          <w:bCs/>
          <w:sz w:val="24"/>
          <w:szCs w:val="24"/>
        </w:rPr>
        <w:t>: Conduct Investigations of Complex Problems: Conduct investigations of complex engineering problems using research-based knowledge including design of experiments, modelling, analysis &amp; interpretation of data to provide valid conclusions.</w:t>
      </w:r>
    </w:p>
    <w:p w14:paraId="38EBE346" w14:textId="77777777" w:rsidR="009902BD" w:rsidRPr="00AF0917" w:rsidRDefault="009902BD" w:rsidP="009902BD">
      <w:pPr>
        <w:ind w:right="-19"/>
        <w:jc w:val="both"/>
        <w:rPr>
          <w:bCs/>
          <w:sz w:val="24"/>
          <w:szCs w:val="24"/>
        </w:rPr>
      </w:pPr>
    </w:p>
    <w:p w14:paraId="23694650" w14:textId="77777777" w:rsidR="009902BD" w:rsidRDefault="009902BD" w:rsidP="009902BD">
      <w:pPr>
        <w:ind w:right="-19"/>
        <w:jc w:val="both"/>
        <w:rPr>
          <w:bCs/>
          <w:sz w:val="24"/>
          <w:szCs w:val="24"/>
        </w:rPr>
      </w:pPr>
      <w:r w:rsidRPr="00AF0917">
        <w:rPr>
          <w:b/>
          <w:bCs/>
          <w:sz w:val="24"/>
          <w:szCs w:val="24"/>
        </w:rPr>
        <w:t>PO5</w:t>
      </w:r>
      <w:r w:rsidRPr="00AF0917">
        <w:rPr>
          <w:bCs/>
          <w:sz w:val="24"/>
          <w:szCs w:val="24"/>
        </w:rPr>
        <w:t xml:space="preserve">: Engineering Tool Usage: Create, select and apply appropriate techniques, resources and modern engineering &amp; IT tools, including prediction and modelling recognizing their limitations to solve complex engineering problems. </w:t>
      </w:r>
    </w:p>
    <w:p w14:paraId="1F0B75F2" w14:textId="77777777" w:rsidR="009902BD" w:rsidRPr="00AF0917" w:rsidRDefault="009902BD" w:rsidP="009902BD">
      <w:pPr>
        <w:ind w:right="-19"/>
        <w:jc w:val="both"/>
        <w:rPr>
          <w:bCs/>
          <w:sz w:val="24"/>
          <w:szCs w:val="24"/>
        </w:rPr>
      </w:pPr>
    </w:p>
    <w:p w14:paraId="18BB3907" w14:textId="77777777" w:rsidR="009902BD" w:rsidRDefault="009902BD" w:rsidP="009902BD">
      <w:pPr>
        <w:ind w:right="-19"/>
        <w:jc w:val="both"/>
        <w:rPr>
          <w:bCs/>
          <w:sz w:val="24"/>
          <w:szCs w:val="24"/>
        </w:rPr>
      </w:pPr>
      <w:r w:rsidRPr="00AF0917">
        <w:rPr>
          <w:b/>
          <w:bCs/>
          <w:sz w:val="24"/>
          <w:szCs w:val="24"/>
        </w:rPr>
        <w:t>PO6</w:t>
      </w:r>
      <w:r w:rsidRPr="00AF0917">
        <w:rPr>
          <w:bCs/>
          <w:sz w:val="24"/>
          <w:szCs w:val="24"/>
        </w:rPr>
        <w:t>: The Engineer and The World: Analyze and evaluate societal and environmental aspects while solving complex engineering problems for its impact on sustainability with reference to economy, health, safety, legal framework, culture and environment.</w:t>
      </w:r>
    </w:p>
    <w:p w14:paraId="64DD78BC" w14:textId="77777777" w:rsidR="009902BD" w:rsidRPr="00AF0917" w:rsidRDefault="009902BD" w:rsidP="009902BD">
      <w:pPr>
        <w:ind w:right="-19"/>
        <w:jc w:val="both"/>
        <w:rPr>
          <w:bCs/>
          <w:sz w:val="24"/>
          <w:szCs w:val="24"/>
        </w:rPr>
      </w:pPr>
    </w:p>
    <w:p w14:paraId="61878816" w14:textId="77777777" w:rsidR="009902BD" w:rsidRDefault="009902BD" w:rsidP="009902BD">
      <w:pPr>
        <w:ind w:right="-19"/>
        <w:jc w:val="both"/>
        <w:rPr>
          <w:bCs/>
          <w:sz w:val="24"/>
          <w:szCs w:val="24"/>
        </w:rPr>
      </w:pPr>
      <w:r w:rsidRPr="00AF0917">
        <w:rPr>
          <w:b/>
          <w:bCs/>
          <w:sz w:val="24"/>
          <w:szCs w:val="24"/>
        </w:rPr>
        <w:t>PO7</w:t>
      </w:r>
      <w:r w:rsidRPr="00AF0917">
        <w:rPr>
          <w:bCs/>
          <w:sz w:val="24"/>
          <w:szCs w:val="24"/>
        </w:rPr>
        <w:t>: Ethics: Apply ethical principles and commit to professional ethics, human values, diversity and inclusion; adhere to national &amp; international laws.</w:t>
      </w:r>
    </w:p>
    <w:p w14:paraId="4D975C85" w14:textId="77777777" w:rsidR="009902BD" w:rsidRPr="00AF0917" w:rsidRDefault="009902BD" w:rsidP="009902BD">
      <w:pPr>
        <w:ind w:right="-19"/>
        <w:jc w:val="both"/>
        <w:rPr>
          <w:bCs/>
          <w:sz w:val="24"/>
          <w:szCs w:val="24"/>
        </w:rPr>
      </w:pPr>
    </w:p>
    <w:p w14:paraId="277CA194" w14:textId="77777777" w:rsidR="009902BD" w:rsidRDefault="009902BD" w:rsidP="009902BD">
      <w:pPr>
        <w:ind w:right="-19"/>
        <w:jc w:val="both"/>
        <w:rPr>
          <w:bCs/>
          <w:sz w:val="24"/>
          <w:szCs w:val="24"/>
        </w:rPr>
      </w:pPr>
      <w:r w:rsidRPr="00AF0917">
        <w:rPr>
          <w:b/>
          <w:bCs/>
          <w:sz w:val="24"/>
          <w:szCs w:val="24"/>
        </w:rPr>
        <w:t>PO8</w:t>
      </w:r>
      <w:r w:rsidRPr="00AF0917">
        <w:rPr>
          <w:bCs/>
          <w:sz w:val="24"/>
          <w:szCs w:val="24"/>
        </w:rPr>
        <w:t xml:space="preserve">: Individual and Collaborative Team work: Function effectively as an individual, and as a member or leader in diverse/multi-disciplinary teams. </w:t>
      </w:r>
    </w:p>
    <w:p w14:paraId="255452D7" w14:textId="77777777" w:rsidR="009902BD" w:rsidRPr="00AF0917" w:rsidRDefault="009902BD" w:rsidP="009902BD">
      <w:pPr>
        <w:ind w:right="-19"/>
        <w:jc w:val="both"/>
        <w:rPr>
          <w:bCs/>
          <w:sz w:val="24"/>
          <w:szCs w:val="24"/>
        </w:rPr>
      </w:pPr>
    </w:p>
    <w:p w14:paraId="734F6402" w14:textId="77777777" w:rsidR="009902BD" w:rsidRDefault="009902BD" w:rsidP="009902BD">
      <w:pPr>
        <w:ind w:right="-19"/>
        <w:jc w:val="both"/>
        <w:rPr>
          <w:bCs/>
          <w:sz w:val="24"/>
          <w:szCs w:val="24"/>
        </w:rPr>
      </w:pPr>
      <w:r w:rsidRPr="00AF0917">
        <w:rPr>
          <w:b/>
          <w:bCs/>
          <w:sz w:val="24"/>
          <w:szCs w:val="24"/>
        </w:rPr>
        <w:t>PO9</w:t>
      </w:r>
      <w:r w:rsidRPr="00AF0917">
        <w:rPr>
          <w:bCs/>
          <w:sz w:val="24"/>
          <w:szCs w:val="24"/>
        </w:rPr>
        <w:t xml:space="preserve">: Communication: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64A754B1" w14:textId="77777777" w:rsidR="009902BD" w:rsidRPr="00AF0917" w:rsidRDefault="009902BD" w:rsidP="009902BD">
      <w:pPr>
        <w:ind w:right="-19"/>
        <w:jc w:val="both"/>
        <w:rPr>
          <w:bCs/>
          <w:sz w:val="24"/>
          <w:szCs w:val="24"/>
        </w:rPr>
      </w:pPr>
    </w:p>
    <w:p w14:paraId="47BC983D" w14:textId="77777777" w:rsidR="009902BD" w:rsidRDefault="009902BD" w:rsidP="009902BD">
      <w:pPr>
        <w:ind w:right="-19"/>
        <w:jc w:val="both"/>
        <w:rPr>
          <w:bCs/>
          <w:sz w:val="24"/>
          <w:szCs w:val="24"/>
        </w:rPr>
      </w:pPr>
      <w:r w:rsidRPr="00AF0917">
        <w:rPr>
          <w:b/>
          <w:bCs/>
          <w:sz w:val="24"/>
          <w:szCs w:val="24"/>
        </w:rPr>
        <w:t>PO10</w:t>
      </w:r>
      <w:r w:rsidRPr="00AF0917">
        <w:rPr>
          <w:bCs/>
          <w:sz w:val="24"/>
          <w:szCs w:val="24"/>
        </w:rPr>
        <w:t>: Project Management and Finance: Apply knowledge and understanding of engineering management principles and economic decision-making and apply these to one’s own work, as a member and leader in a team, and to manage projects and in multidisciplinary environments.</w:t>
      </w:r>
    </w:p>
    <w:p w14:paraId="127A0BE7" w14:textId="77777777" w:rsidR="009902BD" w:rsidRDefault="009902BD" w:rsidP="009902BD">
      <w:pPr>
        <w:ind w:right="-19"/>
        <w:jc w:val="both"/>
        <w:rPr>
          <w:bCs/>
          <w:sz w:val="24"/>
          <w:szCs w:val="24"/>
        </w:rPr>
      </w:pPr>
    </w:p>
    <w:p w14:paraId="29292B36" w14:textId="77777777" w:rsidR="009902BD" w:rsidRPr="004D6F34" w:rsidRDefault="009902BD" w:rsidP="009902BD">
      <w:pPr>
        <w:ind w:right="-19"/>
        <w:jc w:val="both"/>
        <w:rPr>
          <w:bCs/>
          <w:sz w:val="24"/>
          <w:szCs w:val="24"/>
        </w:rPr>
      </w:pPr>
      <w:r w:rsidRPr="00AF0917">
        <w:rPr>
          <w:bCs/>
          <w:sz w:val="24"/>
          <w:szCs w:val="24"/>
        </w:rPr>
        <w:t xml:space="preserve"> </w:t>
      </w:r>
      <w:r w:rsidRPr="00AF0917">
        <w:rPr>
          <w:b/>
          <w:bCs/>
          <w:sz w:val="24"/>
          <w:szCs w:val="24"/>
        </w:rPr>
        <w:t>PO11</w:t>
      </w:r>
      <w:r w:rsidRPr="00AF0917">
        <w:rPr>
          <w:bCs/>
          <w:sz w:val="24"/>
          <w:szCs w:val="24"/>
        </w:rPr>
        <w:t>: Life-Long Learning: Recognize the need for and have the preparation and ability for i) independent and life-long learning ii) adaptability to new and emerging technologies and iii) critical thinking in the broadest context of technological change</w:t>
      </w:r>
      <w:r w:rsidRPr="00AF0917">
        <w:rPr>
          <w:bCs/>
        </w:rPr>
        <w:t>.</w:t>
      </w:r>
    </w:p>
    <w:p w14:paraId="2ACC25B6" w14:textId="77777777" w:rsidR="00F673B1" w:rsidRDefault="00F673B1" w:rsidP="003D076D">
      <w:pPr>
        <w:pStyle w:val="Heading4"/>
        <w:ind w:left="0"/>
        <w:sectPr w:rsidR="00F673B1" w:rsidSect="00800FAA">
          <w:footerReference w:type="default" r:id="rId11"/>
          <w:type w:val="continuous"/>
          <w:pgSz w:w="11910" w:h="16840"/>
          <w:pgMar w:top="1440" w:right="1440" w:bottom="1440" w:left="1440" w:header="720" w:footer="0"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07093228" w14:textId="06D5D1F8" w:rsidR="003D076D" w:rsidRPr="003D076D" w:rsidRDefault="003D076D" w:rsidP="003D076D">
      <w:pPr>
        <w:pStyle w:val="BodyText"/>
        <w:spacing w:after="240"/>
        <w:rPr>
          <w:sz w:val="20"/>
        </w:rPr>
      </w:pPr>
      <w:r>
        <w:rPr>
          <w:b/>
          <w:noProof/>
          <w:u w:val="single"/>
        </w:rPr>
        <w:lastRenderedPageBreak/>
        <w:drawing>
          <wp:anchor distT="0" distB="0" distL="114300" distR="114300" simplePos="0" relativeHeight="251666944" behindDoc="1" locked="0" layoutInCell="1" allowOverlap="1" wp14:anchorId="4AC792C9" wp14:editId="44A02D42">
            <wp:simplePos x="0" y="0"/>
            <wp:positionH relativeFrom="margin">
              <wp:align>left</wp:align>
            </wp:positionH>
            <wp:positionV relativeFrom="paragraph">
              <wp:posOffset>-505691</wp:posOffset>
            </wp:positionV>
            <wp:extent cx="5759450" cy="799465"/>
            <wp:effectExtent l="0" t="0" r="0" b="635"/>
            <wp:wrapNone/>
            <wp:docPr id="14542478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03981" name="Picture 1079103981"/>
                    <pic:cNvPicPr/>
                  </pic:nvPicPr>
                  <pic:blipFill>
                    <a:blip r:embed="rId10">
                      <a:extLst>
                        <a:ext uri="{28A0092B-C50C-407E-A947-70E740481C1C}">
                          <a14:useLocalDpi xmlns:a14="http://schemas.microsoft.com/office/drawing/2010/main" val="0"/>
                        </a:ext>
                      </a:extLst>
                    </a:blip>
                    <a:stretch>
                      <a:fillRect/>
                    </a:stretch>
                  </pic:blipFill>
                  <pic:spPr>
                    <a:xfrm>
                      <a:off x="0" y="0"/>
                      <a:ext cx="5759450" cy="799465"/>
                    </a:xfrm>
                    <a:prstGeom prst="rect">
                      <a:avLst/>
                    </a:prstGeom>
                  </pic:spPr>
                </pic:pic>
              </a:graphicData>
            </a:graphic>
          </wp:anchor>
        </w:drawing>
      </w:r>
      <w:bookmarkStart w:id="2" w:name="AUTONOMOUS"/>
      <w:bookmarkEnd w:id="2"/>
    </w:p>
    <w:p w14:paraId="559D8ADA" w14:textId="4FF50D39" w:rsidR="00904AEA" w:rsidRDefault="0094058C">
      <w:pPr>
        <w:spacing w:before="76"/>
        <w:ind w:left="374" w:right="408"/>
        <w:jc w:val="center"/>
        <w:rPr>
          <w:b/>
          <w:sz w:val="28"/>
        </w:rPr>
      </w:pPr>
      <w:r>
        <w:rPr>
          <w:b/>
          <w:color w:val="FF0000"/>
          <w:spacing w:val="-2"/>
          <w:sz w:val="28"/>
        </w:rPr>
        <w:t>AUTONOMOUS</w:t>
      </w:r>
    </w:p>
    <w:p w14:paraId="17E4C0D0" w14:textId="77777777" w:rsidR="00904AEA" w:rsidRDefault="00904AEA">
      <w:pPr>
        <w:pStyle w:val="BodyText"/>
        <w:spacing w:before="209"/>
        <w:rPr>
          <w:b/>
          <w:sz w:val="28"/>
        </w:rPr>
      </w:pPr>
    </w:p>
    <w:p w14:paraId="3DC5A974" w14:textId="6069C64F" w:rsidR="00904AEA" w:rsidRPr="00B65549" w:rsidRDefault="0094058C">
      <w:pPr>
        <w:ind w:left="1028" w:right="771"/>
        <w:jc w:val="center"/>
        <w:rPr>
          <w:b/>
          <w:sz w:val="28"/>
          <w:szCs w:val="24"/>
        </w:rPr>
      </w:pPr>
      <w:r w:rsidRPr="00B65549">
        <w:rPr>
          <w:b/>
          <w:sz w:val="28"/>
          <w:szCs w:val="24"/>
        </w:rPr>
        <w:t>DEPARTMENT</w:t>
      </w:r>
      <w:r w:rsidRPr="00B65549">
        <w:rPr>
          <w:b/>
          <w:spacing w:val="-13"/>
          <w:sz w:val="28"/>
          <w:szCs w:val="24"/>
        </w:rPr>
        <w:t xml:space="preserve"> </w:t>
      </w:r>
      <w:r w:rsidRPr="00B65549">
        <w:rPr>
          <w:b/>
          <w:sz w:val="28"/>
          <w:szCs w:val="24"/>
        </w:rPr>
        <w:t>OF</w:t>
      </w:r>
      <w:r w:rsidRPr="00B65549">
        <w:rPr>
          <w:b/>
          <w:spacing w:val="-13"/>
          <w:sz w:val="28"/>
          <w:szCs w:val="24"/>
        </w:rPr>
        <w:t xml:space="preserve"> </w:t>
      </w:r>
      <w:r w:rsidR="00264DCD" w:rsidRPr="00B65549">
        <w:rPr>
          <w:b/>
          <w:sz w:val="28"/>
          <w:szCs w:val="24"/>
        </w:rPr>
        <w:t>ARTIFICIAL INTELLIGENCE</w:t>
      </w:r>
    </w:p>
    <w:p w14:paraId="6302A254" w14:textId="77777777" w:rsidR="00904AEA" w:rsidRDefault="00904AEA">
      <w:pPr>
        <w:pStyle w:val="BodyText"/>
        <w:spacing w:before="270"/>
        <w:rPr>
          <w:b/>
        </w:rPr>
      </w:pPr>
    </w:p>
    <w:p w14:paraId="771A4C86" w14:textId="77777777" w:rsidR="00904AEA" w:rsidRDefault="0094058C">
      <w:pPr>
        <w:ind w:left="374" w:right="423"/>
        <w:jc w:val="center"/>
        <w:rPr>
          <w:b/>
          <w:sz w:val="28"/>
        </w:rPr>
      </w:pPr>
      <w:bookmarkStart w:id="3" w:name="CERTIFICATE"/>
      <w:bookmarkEnd w:id="3"/>
      <w:r>
        <w:rPr>
          <w:b/>
          <w:spacing w:val="-2"/>
          <w:sz w:val="28"/>
          <w:u w:val="thick"/>
        </w:rPr>
        <w:t>CERTIFICATE</w:t>
      </w:r>
    </w:p>
    <w:p w14:paraId="46F6B2FB" w14:textId="77777777" w:rsidR="00904AEA" w:rsidRDefault="00904AEA">
      <w:pPr>
        <w:pStyle w:val="BodyText"/>
        <w:rPr>
          <w:b/>
          <w:sz w:val="22"/>
        </w:rPr>
      </w:pPr>
    </w:p>
    <w:p w14:paraId="013D1C3B" w14:textId="77777777" w:rsidR="00904AEA" w:rsidRDefault="00904AEA">
      <w:pPr>
        <w:pStyle w:val="BodyText"/>
        <w:spacing w:before="136"/>
        <w:rPr>
          <w:b/>
          <w:sz w:val="22"/>
        </w:rPr>
      </w:pPr>
    </w:p>
    <w:p w14:paraId="2070BD21" w14:textId="7CB58ECF" w:rsidR="00904AEA" w:rsidRDefault="0094058C" w:rsidP="00A77FA6">
      <w:pPr>
        <w:spacing w:line="360" w:lineRule="auto"/>
        <w:ind w:right="291"/>
        <w:jc w:val="both"/>
        <w:rPr>
          <w:b/>
          <w:sz w:val="24"/>
          <w:szCs w:val="24"/>
        </w:rPr>
      </w:pPr>
      <w:r>
        <w:rPr>
          <w:sz w:val="24"/>
          <w:szCs w:val="24"/>
        </w:rPr>
        <w:t>This is to certify that this</w:t>
      </w:r>
      <w:r>
        <w:rPr>
          <w:spacing w:val="-2"/>
          <w:sz w:val="24"/>
          <w:szCs w:val="24"/>
        </w:rPr>
        <w:t xml:space="preserve"> </w:t>
      </w:r>
      <w:r>
        <w:rPr>
          <w:sz w:val="24"/>
          <w:szCs w:val="24"/>
        </w:rPr>
        <w:t xml:space="preserve">Project Work entitled </w:t>
      </w:r>
      <w:r>
        <w:rPr>
          <w:b/>
          <w:sz w:val="24"/>
          <w:szCs w:val="24"/>
        </w:rPr>
        <w:t>“</w:t>
      </w:r>
      <w:r w:rsidR="00F0593A">
        <w:rPr>
          <w:b/>
          <w:sz w:val="24"/>
          <w:szCs w:val="24"/>
        </w:rPr>
        <w:t>SMART HEALTH RISK PREDICTOR SYSTEM</w:t>
      </w:r>
      <w:r>
        <w:rPr>
          <w:b/>
          <w:sz w:val="24"/>
          <w:szCs w:val="24"/>
        </w:rPr>
        <w:t xml:space="preserve">” </w:t>
      </w:r>
      <w:r>
        <w:rPr>
          <w:sz w:val="24"/>
          <w:szCs w:val="24"/>
        </w:rPr>
        <w:t>is the</w:t>
      </w:r>
      <w:r>
        <w:rPr>
          <w:spacing w:val="-1"/>
          <w:sz w:val="24"/>
          <w:szCs w:val="24"/>
        </w:rPr>
        <w:t xml:space="preserve"> </w:t>
      </w:r>
      <w:r w:rsidR="007F1F89">
        <w:rPr>
          <w:sz w:val="24"/>
          <w:szCs w:val="24"/>
        </w:rPr>
        <w:t>Bonafide</w:t>
      </w:r>
      <w:r>
        <w:rPr>
          <w:sz w:val="24"/>
          <w:szCs w:val="24"/>
        </w:rPr>
        <w:t xml:space="preserve"> work</w:t>
      </w:r>
      <w:r>
        <w:rPr>
          <w:spacing w:val="-2"/>
          <w:sz w:val="24"/>
          <w:szCs w:val="24"/>
        </w:rPr>
        <w:t xml:space="preserve"> </w:t>
      </w:r>
      <w:r>
        <w:rPr>
          <w:sz w:val="24"/>
          <w:szCs w:val="24"/>
        </w:rPr>
        <w:t xml:space="preserve">of </w:t>
      </w:r>
      <w:r w:rsidR="007F1F89">
        <w:rPr>
          <w:b/>
          <w:bCs/>
          <w:sz w:val="24"/>
          <w:szCs w:val="24"/>
        </w:rPr>
        <w:t>CHALAMALA REVATHI</w:t>
      </w:r>
      <w:r w:rsidR="00A77FA6">
        <w:rPr>
          <w:b/>
          <w:bCs/>
          <w:sz w:val="24"/>
          <w:szCs w:val="24"/>
        </w:rPr>
        <w:t xml:space="preserve"> (22NG1A54</w:t>
      </w:r>
      <w:r w:rsidR="007F1F89">
        <w:rPr>
          <w:b/>
          <w:bCs/>
          <w:sz w:val="24"/>
          <w:szCs w:val="24"/>
        </w:rPr>
        <w:t>09</w:t>
      </w:r>
      <w:r w:rsidR="00A77FA6">
        <w:rPr>
          <w:b/>
          <w:bCs/>
          <w:sz w:val="24"/>
          <w:szCs w:val="24"/>
        </w:rPr>
        <w:t xml:space="preserve">), </w:t>
      </w:r>
      <w:r w:rsidR="007F1F89">
        <w:rPr>
          <w:b/>
          <w:bCs/>
          <w:sz w:val="24"/>
          <w:szCs w:val="24"/>
        </w:rPr>
        <w:t xml:space="preserve">AVUTHU </w:t>
      </w:r>
      <w:r w:rsidR="00FE487F">
        <w:rPr>
          <w:b/>
          <w:bCs/>
          <w:sz w:val="24"/>
          <w:szCs w:val="24"/>
        </w:rPr>
        <w:t>KALYANI</w:t>
      </w:r>
      <w:r w:rsidR="00A77FA6">
        <w:rPr>
          <w:b/>
          <w:bCs/>
          <w:sz w:val="24"/>
          <w:szCs w:val="24"/>
        </w:rPr>
        <w:t xml:space="preserve"> (22NG1A54</w:t>
      </w:r>
      <w:r w:rsidR="007F1F89">
        <w:rPr>
          <w:b/>
          <w:bCs/>
          <w:sz w:val="24"/>
          <w:szCs w:val="24"/>
        </w:rPr>
        <w:t>04</w:t>
      </w:r>
      <w:r w:rsidR="00A77FA6">
        <w:rPr>
          <w:b/>
          <w:bCs/>
          <w:sz w:val="24"/>
          <w:szCs w:val="24"/>
        </w:rPr>
        <w:t>),</w:t>
      </w:r>
      <w:r w:rsidR="00FE487F">
        <w:rPr>
          <w:b/>
          <w:sz w:val="24"/>
          <w:szCs w:val="24"/>
        </w:rPr>
        <w:t xml:space="preserve"> GALLA TARUN (</w:t>
      </w:r>
      <w:r w:rsidR="00FE487F">
        <w:rPr>
          <w:b/>
          <w:bCs/>
          <w:sz w:val="24"/>
          <w:szCs w:val="24"/>
        </w:rPr>
        <w:t>22NG1A5416</w:t>
      </w:r>
      <w:r>
        <w:rPr>
          <w:b/>
          <w:sz w:val="24"/>
          <w:szCs w:val="24"/>
        </w:rPr>
        <w:t>)</w:t>
      </w:r>
      <w:r w:rsidR="00A77FA6">
        <w:rPr>
          <w:b/>
          <w:sz w:val="24"/>
          <w:szCs w:val="24"/>
        </w:rPr>
        <w:t xml:space="preserve">, </w:t>
      </w:r>
      <w:r>
        <w:rPr>
          <w:b/>
          <w:spacing w:val="-2"/>
          <w:sz w:val="24"/>
          <w:szCs w:val="24"/>
        </w:rPr>
        <w:t xml:space="preserve"> </w:t>
      </w:r>
      <w:r w:rsidR="00B930E8">
        <w:rPr>
          <w:b/>
          <w:spacing w:val="-2"/>
          <w:sz w:val="24"/>
          <w:szCs w:val="24"/>
        </w:rPr>
        <w:t xml:space="preserve">PEDDDINTI BHARATHI </w:t>
      </w:r>
      <w:r w:rsidR="00A77FA6">
        <w:rPr>
          <w:b/>
          <w:spacing w:val="-2"/>
          <w:sz w:val="24"/>
          <w:szCs w:val="24"/>
        </w:rPr>
        <w:t xml:space="preserve"> (22NG1A54</w:t>
      </w:r>
      <w:r w:rsidR="00B930E8">
        <w:rPr>
          <w:b/>
          <w:spacing w:val="-2"/>
          <w:sz w:val="24"/>
          <w:szCs w:val="24"/>
        </w:rPr>
        <w:t>49</w:t>
      </w:r>
      <w:r w:rsidR="00A77FA6">
        <w:rPr>
          <w:b/>
          <w:spacing w:val="-2"/>
          <w:sz w:val="24"/>
          <w:szCs w:val="24"/>
        </w:rPr>
        <w:t xml:space="preserve">) </w:t>
      </w:r>
      <w:r>
        <w:rPr>
          <w:sz w:val="24"/>
          <w:szCs w:val="24"/>
        </w:rPr>
        <w:t>who</w:t>
      </w:r>
      <w:r>
        <w:rPr>
          <w:spacing w:val="-3"/>
          <w:sz w:val="24"/>
          <w:szCs w:val="24"/>
        </w:rPr>
        <w:t xml:space="preserve"> </w:t>
      </w:r>
      <w:r>
        <w:rPr>
          <w:sz w:val="24"/>
          <w:szCs w:val="24"/>
        </w:rPr>
        <w:t>carried</w:t>
      </w:r>
      <w:r>
        <w:rPr>
          <w:spacing w:val="-8"/>
          <w:sz w:val="24"/>
          <w:szCs w:val="24"/>
        </w:rPr>
        <w:t xml:space="preserve"> </w:t>
      </w:r>
      <w:r>
        <w:rPr>
          <w:sz w:val="24"/>
          <w:szCs w:val="24"/>
        </w:rPr>
        <w:t>out</w:t>
      </w:r>
      <w:r>
        <w:rPr>
          <w:spacing w:val="-7"/>
          <w:sz w:val="24"/>
          <w:szCs w:val="24"/>
        </w:rPr>
        <w:t xml:space="preserve"> </w:t>
      </w:r>
      <w:r>
        <w:rPr>
          <w:sz w:val="24"/>
          <w:szCs w:val="24"/>
        </w:rPr>
        <w:t>the</w:t>
      </w:r>
      <w:r>
        <w:rPr>
          <w:spacing w:val="-5"/>
          <w:sz w:val="24"/>
          <w:szCs w:val="24"/>
        </w:rPr>
        <w:t xml:space="preserve"> </w:t>
      </w:r>
      <w:r>
        <w:rPr>
          <w:sz w:val="24"/>
          <w:szCs w:val="24"/>
        </w:rPr>
        <w:t>work</w:t>
      </w:r>
      <w:r>
        <w:rPr>
          <w:spacing w:val="-6"/>
          <w:sz w:val="24"/>
          <w:szCs w:val="24"/>
        </w:rPr>
        <w:t xml:space="preserve"> </w:t>
      </w:r>
      <w:r>
        <w:rPr>
          <w:sz w:val="24"/>
          <w:szCs w:val="24"/>
        </w:rPr>
        <w:t>under</w:t>
      </w:r>
      <w:r>
        <w:rPr>
          <w:spacing w:val="-7"/>
          <w:sz w:val="24"/>
          <w:szCs w:val="24"/>
        </w:rPr>
        <w:t xml:space="preserve"> </w:t>
      </w:r>
      <w:r>
        <w:rPr>
          <w:sz w:val="24"/>
          <w:szCs w:val="24"/>
        </w:rPr>
        <w:t>my</w:t>
      </w:r>
      <w:r>
        <w:rPr>
          <w:spacing w:val="-1"/>
          <w:sz w:val="24"/>
          <w:szCs w:val="24"/>
        </w:rPr>
        <w:t xml:space="preserve"> </w:t>
      </w:r>
      <w:r>
        <w:rPr>
          <w:sz w:val="24"/>
          <w:szCs w:val="24"/>
        </w:rPr>
        <w:t>supervision</w:t>
      </w:r>
      <w:r>
        <w:rPr>
          <w:spacing w:val="-8"/>
          <w:sz w:val="24"/>
          <w:szCs w:val="24"/>
        </w:rPr>
        <w:t xml:space="preserve"> </w:t>
      </w:r>
      <w:r>
        <w:rPr>
          <w:sz w:val="24"/>
          <w:szCs w:val="24"/>
        </w:rPr>
        <w:t>and submitted</w:t>
      </w:r>
      <w:r>
        <w:rPr>
          <w:spacing w:val="-6"/>
          <w:sz w:val="24"/>
          <w:szCs w:val="24"/>
        </w:rPr>
        <w:t xml:space="preserve"> </w:t>
      </w:r>
      <w:r>
        <w:rPr>
          <w:sz w:val="24"/>
          <w:szCs w:val="24"/>
        </w:rPr>
        <w:t>in</w:t>
      </w:r>
      <w:r>
        <w:rPr>
          <w:spacing w:val="-4"/>
          <w:sz w:val="24"/>
          <w:szCs w:val="24"/>
        </w:rPr>
        <w:t xml:space="preserve"> </w:t>
      </w:r>
      <w:r>
        <w:rPr>
          <w:sz w:val="24"/>
          <w:szCs w:val="24"/>
        </w:rPr>
        <w:t>partial fulfilment of</w:t>
      </w:r>
      <w:r>
        <w:rPr>
          <w:spacing w:val="-8"/>
          <w:sz w:val="24"/>
          <w:szCs w:val="24"/>
        </w:rPr>
        <w:t xml:space="preserve"> </w:t>
      </w:r>
      <w:r>
        <w:rPr>
          <w:sz w:val="24"/>
          <w:szCs w:val="24"/>
        </w:rPr>
        <w:t>the requirements for the</w:t>
      </w:r>
      <w:r>
        <w:rPr>
          <w:spacing w:val="-6"/>
          <w:sz w:val="24"/>
          <w:szCs w:val="24"/>
        </w:rPr>
        <w:t xml:space="preserve"> </w:t>
      </w:r>
      <w:r>
        <w:rPr>
          <w:sz w:val="24"/>
          <w:szCs w:val="24"/>
        </w:rPr>
        <w:t>award</w:t>
      </w:r>
      <w:r>
        <w:rPr>
          <w:spacing w:val="-13"/>
          <w:sz w:val="24"/>
          <w:szCs w:val="24"/>
        </w:rPr>
        <w:t xml:space="preserve"> </w:t>
      </w:r>
      <w:r>
        <w:rPr>
          <w:sz w:val="24"/>
          <w:szCs w:val="24"/>
        </w:rPr>
        <w:t>of</w:t>
      </w:r>
      <w:r>
        <w:rPr>
          <w:spacing w:val="-10"/>
          <w:sz w:val="24"/>
          <w:szCs w:val="24"/>
        </w:rPr>
        <w:t xml:space="preserve"> </w:t>
      </w:r>
      <w:r>
        <w:rPr>
          <w:sz w:val="24"/>
          <w:szCs w:val="24"/>
        </w:rPr>
        <w:t>the</w:t>
      </w:r>
      <w:r>
        <w:rPr>
          <w:spacing w:val="-11"/>
          <w:sz w:val="24"/>
          <w:szCs w:val="24"/>
        </w:rPr>
        <w:t xml:space="preserve"> </w:t>
      </w:r>
      <w:r>
        <w:rPr>
          <w:sz w:val="24"/>
          <w:szCs w:val="24"/>
        </w:rPr>
        <w:t>degree</w:t>
      </w:r>
      <w:r>
        <w:rPr>
          <w:spacing w:val="40"/>
          <w:sz w:val="24"/>
          <w:szCs w:val="24"/>
        </w:rPr>
        <w:t xml:space="preserve"> </w:t>
      </w:r>
      <w:r>
        <w:rPr>
          <w:sz w:val="24"/>
          <w:szCs w:val="24"/>
        </w:rPr>
        <w:t xml:space="preserve">in Bachelor of Technology in </w:t>
      </w:r>
      <w:r w:rsidR="00264DCD">
        <w:rPr>
          <w:sz w:val="24"/>
          <w:szCs w:val="24"/>
        </w:rPr>
        <w:t>Artificial Intelligence and Data Science</w:t>
      </w:r>
      <w:r>
        <w:rPr>
          <w:sz w:val="24"/>
          <w:szCs w:val="24"/>
        </w:rPr>
        <w:t xml:space="preserve"> during the academic year </w:t>
      </w:r>
      <w:r>
        <w:rPr>
          <w:b/>
          <w:sz w:val="24"/>
          <w:szCs w:val="24"/>
        </w:rPr>
        <w:t>202</w:t>
      </w:r>
      <w:r w:rsidR="000975FE">
        <w:rPr>
          <w:b/>
          <w:sz w:val="24"/>
          <w:szCs w:val="24"/>
        </w:rPr>
        <w:t>4</w:t>
      </w:r>
      <w:r>
        <w:rPr>
          <w:b/>
          <w:sz w:val="24"/>
          <w:szCs w:val="24"/>
        </w:rPr>
        <w:t>-202</w:t>
      </w:r>
      <w:r w:rsidR="000975FE">
        <w:rPr>
          <w:b/>
          <w:sz w:val="24"/>
          <w:szCs w:val="24"/>
        </w:rPr>
        <w:t>5</w:t>
      </w:r>
      <w:r>
        <w:rPr>
          <w:b/>
          <w:sz w:val="24"/>
          <w:szCs w:val="24"/>
        </w:rPr>
        <w:t>.</w:t>
      </w:r>
    </w:p>
    <w:p w14:paraId="20146F96" w14:textId="77777777" w:rsidR="00904AEA" w:rsidRDefault="00904AEA">
      <w:pPr>
        <w:pStyle w:val="BodyText"/>
        <w:spacing w:line="360" w:lineRule="auto"/>
        <w:rPr>
          <w:b/>
        </w:rPr>
      </w:pPr>
    </w:p>
    <w:p w14:paraId="4B098F3E" w14:textId="77777777" w:rsidR="00904AEA" w:rsidRDefault="00904AEA">
      <w:pPr>
        <w:pStyle w:val="BodyText"/>
        <w:rPr>
          <w:b/>
          <w:sz w:val="22"/>
        </w:rPr>
      </w:pPr>
    </w:p>
    <w:p w14:paraId="48C91321" w14:textId="77777777" w:rsidR="00904AEA" w:rsidRDefault="00904AEA">
      <w:pPr>
        <w:pStyle w:val="BodyText"/>
        <w:rPr>
          <w:b/>
          <w:sz w:val="22"/>
        </w:rPr>
      </w:pPr>
    </w:p>
    <w:p w14:paraId="64EFB3CD" w14:textId="77777777" w:rsidR="00904AEA" w:rsidRDefault="00904AEA">
      <w:pPr>
        <w:pStyle w:val="BodyText"/>
        <w:rPr>
          <w:b/>
          <w:sz w:val="22"/>
        </w:rPr>
      </w:pPr>
    </w:p>
    <w:p w14:paraId="5AD19F01" w14:textId="77777777" w:rsidR="00904AEA" w:rsidRDefault="00904AEA">
      <w:pPr>
        <w:pStyle w:val="BodyText"/>
        <w:rPr>
          <w:b/>
          <w:sz w:val="22"/>
        </w:rPr>
      </w:pPr>
    </w:p>
    <w:p w14:paraId="36CDD9E8" w14:textId="77777777" w:rsidR="00904AEA" w:rsidRDefault="00904AEA">
      <w:pPr>
        <w:pStyle w:val="BodyText"/>
        <w:rPr>
          <w:b/>
          <w:sz w:val="22"/>
        </w:rPr>
      </w:pPr>
    </w:p>
    <w:p w14:paraId="3774FA8E" w14:textId="77777777" w:rsidR="0085546E" w:rsidRDefault="0085546E">
      <w:pPr>
        <w:pStyle w:val="BodyText"/>
        <w:rPr>
          <w:b/>
          <w:sz w:val="22"/>
        </w:rPr>
      </w:pPr>
    </w:p>
    <w:p w14:paraId="71C59172" w14:textId="77777777" w:rsidR="0085546E" w:rsidRDefault="0085546E">
      <w:pPr>
        <w:pStyle w:val="BodyText"/>
        <w:rPr>
          <w:b/>
          <w:sz w:val="22"/>
        </w:rPr>
      </w:pPr>
    </w:p>
    <w:p w14:paraId="46CCEDA7" w14:textId="77777777" w:rsidR="0085546E" w:rsidRDefault="0085546E">
      <w:pPr>
        <w:pStyle w:val="BodyText"/>
        <w:rPr>
          <w:b/>
          <w:sz w:val="22"/>
        </w:rPr>
      </w:pPr>
    </w:p>
    <w:p w14:paraId="4AC2B041" w14:textId="77777777" w:rsidR="0085546E" w:rsidRDefault="0085546E">
      <w:pPr>
        <w:pStyle w:val="BodyText"/>
        <w:rPr>
          <w:b/>
          <w:sz w:val="22"/>
        </w:rPr>
      </w:pPr>
    </w:p>
    <w:p w14:paraId="0B07E4A3" w14:textId="77777777" w:rsidR="0085546E" w:rsidRDefault="0085546E">
      <w:pPr>
        <w:pStyle w:val="BodyText"/>
        <w:rPr>
          <w:b/>
          <w:sz w:val="22"/>
        </w:rPr>
      </w:pPr>
    </w:p>
    <w:p w14:paraId="122D6C61" w14:textId="77777777" w:rsidR="00904AEA" w:rsidRDefault="00904AEA">
      <w:pPr>
        <w:pStyle w:val="BodyText"/>
        <w:spacing w:before="230"/>
        <w:rPr>
          <w:b/>
          <w:sz w:val="22"/>
        </w:rPr>
      </w:pPr>
    </w:p>
    <w:p w14:paraId="73A38992" w14:textId="63ABB110" w:rsidR="00904AEA" w:rsidRDefault="0094058C" w:rsidP="0085546E">
      <w:pPr>
        <w:tabs>
          <w:tab w:val="left" w:pos="7278"/>
        </w:tabs>
        <w:spacing w:line="360" w:lineRule="auto"/>
        <w:rPr>
          <w:b/>
          <w:sz w:val="24"/>
        </w:rPr>
      </w:pPr>
      <w:r>
        <w:rPr>
          <w:b/>
          <w:sz w:val="24"/>
        </w:rPr>
        <w:t>Project</w:t>
      </w:r>
      <w:r>
        <w:rPr>
          <w:b/>
          <w:spacing w:val="-4"/>
          <w:sz w:val="24"/>
        </w:rPr>
        <w:t xml:space="preserve"> </w:t>
      </w:r>
      <w:r>
        <w:rPr>
          <w:b/>
          <w:spacing w:val="-2"/>
          <w:sz w:val="24"/>
        </w:rPr>
        <w:t>Guide</w:t>
      </w:r>
      <w:r w:rsidR="0085546E">
        <w:rPr>
          <w:b/>
          <w:sz w:val="24"/>
        </w:rPr>
        <w:t xml:space="preserve">                                                                              </w:t>
      </w:r>
      <w:r>
        <w:rPr>
          <w:b/>
          <w:sz w:val="24"/>
        </w:rPr>
        <w:t>Head</w:t>
      </w:r>
      <w:r>
        <w:rPr>
          <w:b/>
          <w:spacing w:val="-7"/>
          <w:sz w:val="24"/>
        </w:rPr>
        <w:t xml:space="preserve"> </w:t>
      </w:r>
      <w:r>
        <w:rPr>
          <w:b/>
          <w:sz w:val="24"/>
        </w:rPr>
        <w:t>of</w:t>
      </w:r>
      <w:r>
        <w:rPr>
          <w:b/>
          <w:spacing w:val="-7"/>
          <w:sz w:val="24"/>
        </w:rPr>
        <w:t xml:space="preserve"> </w:t>
      </w:r>
      <w:r>
        <w:rPr>
          <w:b/>
          <w:sz w:val="24"/>
        </w:rPr>
        <w:t>the</w:t>
      </w:r>
      <w:r>
        <w:rPr>
          <w:b/>
          <w:spacing w:val="-6"/>
          <w:sz w:val="24"/>
        </w:rPr>
        <w:t xml:space="preserve"> </w:t>
      </w:r>
      <w:r>
        <w:rPr>
          <w:b/>
          <w:spacing w:val="-2"/>
          <w:sz w:val="24"/>
        </w:rPr>
        <w:t>Department</w:t>
      </w:r>
    </w:p>
    <w:p w14:paraId="7F64166A" w14:textId="72952D32" w:rsidR="00264DCD" w:rsidRDefault="0090439F" w:rsidP="0085546E">
      <w:pPr>
        <w:pStyle w:val="BodyText"/>
        <w:tabs>
          <w:tab w:val="left" w:pos="7931"/>
        </w:tabs>
        <w:spacing w:before="3" w:line="360" w:lineRule="auto"/>
      </w:pPr>
      <w:r>
        <w:rPr>
          <w:b/>
        </w:rPr>
        <w:t>M. CHAITANYA</w:t>
      </w:r>
      <w:r w:rsidR="00264DCD">
        <w:t xml:space="preserve">                                                     </w:t>
      </w:r>
      <w:r w:rsidR="00B67EEE">
        <w:t xml:space="preserve">           </w:t>
      </w:r>
      <w:r w:rsidR="00264DCD">
        <w:t xml:space="preserve">   </w:t>
      </w:r>
      <w:r w:rsidR="00264DCD" w:rsidRPr="00264DCD">
        <w:rPr>
          <w:b/>
          <w:bCs/>
        </w:rPr>
        <w:t>Dr. K.P.N.V. SATYA SREE</w:t>
      </w:r>
    </w:p>
    <w:p w14:paraId="60B98108" w14:textId="2CAC73B1" w:rsidR="00904AEA" w:rsidRDefault="0090439F" w:rsidP="0085546E">
      <w:pPr>
        <w:pStyle w:val="BodyText"/>
        <w:tabs>
          <w:tab w:val="left" w:pos="7931"/>
        </w:tabs>
        <w:spacing w:before="3" w:line="360" w:lineRule="auto"/>
      </w:pPr>
      <w:r>
        <w:rPr>
          <w:spacing w:val="-2"/>
        </w:rPr>
        <w:t xml:space="preserve"> Assistant Professor</w:t>
      </w:r>
      <w:r w:rsidR="0085546E">
        <w:rPr>
          <w:spacing w:val="-2"/>
        </w:rPr>
        <w:t xml:space="preserve">                                                                                         </w:t>
      </w:r>
      <w:r>
        <w:rPr>
          <w:spacing w:val="-2"/>
        </w:rPr>
        <w:t>Professor</w:t>
      </w:r>
    </w:p>
    <w:p w14:paraId="4797ECAB" w14:textId="77777777" w:rsidR="00904AEA" w:rsidRDefault="00904AEA" w:rsidP="0085546E">
      <w:pPr>
        <w:pStyle w:val="BodyText"/>
        <w:spacing w:line="360" w:lineRule="auto"/>
      </w:pPr>
    </w:p>
    <w:p w14:paraId="2A5F3104" w14:textId="77777777" w:rsidR="00904AEA" w:rsidRDefault="00904AEA" w:rsidP="0085546E">
      <w:pPr>
        <w:pStyle w:val="BodyText"/>
        <w:spacing w:line="360" w:lineRule="auto"/>
      </w:pPr>
    </w:p>
    <w:p w14:paraId="20E83894" w14:textId="77777777" w:rsidR="00904AEA" w:rsidRDefault="00904AEA">
      <w:pPr>
        <w:pStyle w:val="BodyText"/>
      </w:pPr>
    </w:p>
    <w:p w14:paraId="07CF3C3E" w14:textId="77777777" w:rsidR="00904AEA" w:rsidRDefault="00904AEA">
      <w:pPr>
        <w:pStyle w:val="BodyText"/>
      </w:pPr>
    </w:p>
    <w:p w14:paraId="3446CC06" w14:textId="77777777" w:rsidR="00904AEA" w:rsidRDefault="00904AEA">
      <w:pPr>
        <w:pStyle w:val="BodyText"/>
        <w:spacing w:before="269"/>
      </w:pPr>
    </w:p>
    <w:p w14:paraId="7BF851EB" w14:textId="77777777" w:rsidR="00904AEA" w:rsidRDefault="00904AEA">
      <w:pPr>
        <w:jc w:val="center"/>
        <w:rPr>
          <w:b/>
          <w:sz w:val="24"/>
        </w:rPr>
        <w:sectPr w:rsidR="00904AEA" w:rsidSect="00800FAA">
          <w:footerReference w:type="default" r:id="rId12"/>
          <w:pgSz w:w="11910" w:h="16840"/>
          <w:pgMar w:top="1440" w:right="1440" w:bottom="1440" w:left="1440" w:header="720" w:footer="0"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006BA314" w14:textId="77777777" w:rsidR="00904AEA" w:rsidRDefault="0094058C">
      <w:pPr>
        <w:pStyle w:val="Heading3"/>
        <w:spacing w:before="62"/>
        <w:ind w:left="532" w:right="1174"/>
        <w:jc w:val="center"/>
      </w:pPr>
      <w:bookmarkStart w:id="4" w:name="DECLARATION"/>
      <w:bookmarkEnd w:id="4"/>
      <w:r>
        <w:rPr>
          <w:spacing w:val="-2"/>
          <w:u w:val="thick"/>
        </w:rPr>
        <w:lastRenderedPageBreak/>
        <w:t>DECLARATION</w:t>
      </w:r>
    </w:p>
    <w:p w14:paraId="3C675349" w14:textId="77777777" w:rsidR="00491576" w:rsidRDefault="00491576" w:rsidP="00491576">
      <w:pPr>
        <w:spacing w:line="360" w:lineRule="auto"/>
        <w:ind w:right="295"/>
        <w:jc w:val="both"/>
        <w:rPr>
          <w:sz w:val="24"/>
          <w:szCs w:val="24"/>
        </w:rPr>
      </w:pPr>
    </w:p>
    <w:p w14:paraId="1BE31674" w14:textId="77777777" w:rsidR="00491576" w:rsidRDefault="00491576" w:rsidP="00491576">
      <w:pPr>
        <w:spacing w:line="360" w:lineRule="auto"/>
        <w:ind w:right="295"/>
        <w:jc w:val="both"/>
        <w:rPr>
          <w:sz w:val="24"/>
          <w:szCs w:val="24"/>
        </w:rPr>
      </w:pPr>
    </w:p>
    <w:p w14:paraId="62390BE3" w14:textId="77777777" w:rsidR="00491576" w:rsidRDefault="00491576" w:rsidP="00491576">
      <w:pPr>
        <w:spacing w:line="360" w:lineRule="auto"/>
        <w:ind w:right="295"/>
        <w:jc w:val="both"/>
        <w:rPr>
          <w:sz w:val="24"/>
          <w:szCs w:val="24"/>
        </w:rPr>
      </w:pPr>
    </w:p>
    <w:p w14:paraId="6BC018BE" w14:textId="49E84775" w:rsidR="00904AEA" w:rsidRDefault="00127AD3" w:rsidP="00127AD3">
      <w:pPr>
        <w:spacing w:line="360" w:lineRule="auto"/>
        <w:ind w:right="295"/>
        <w:jc w:val="both"/>
        <w:rPr>
          <w:sz w:val="24"/>
          <w:szCs w:val="24"/>
        </w:rPr>
      </w:pPr>
      <w:r>
        <w:rPr>
          <w:sz w:val="24"/>
          <w:szCs w:val="24"/>
        </w:rPr>
        <w:t>We</w:t>
      </w:r>
      <w:r w:rsidR="0094058C">
        <w:rPr>
          <w:sz w:val="24"/>
          <w:szCs w:val="24"/>
        </w:rPr>
        <w:t xml:space="preserve"> hereby declare that the Project Work entitled </w:t>
      </w:r>
      <w:r w:rsidR="0094058C">
        <w:rPr>
          <w:b/>
          <w:sz w:val="24"/>
          <w:szCs w:val="24"/>
        </w:rPr>
        <w:t>“</w:t>
      </w:r>
      <w:r w:rsidR="00F0593A">
        <w:rPr>
          <w:b/>
          <w:sz w:val="24"/>
          <w:szCs w:val="24"/>
        </w:rPr>
        <w:t>SMART HEALTH RISK PREDICTOR SYSTEM</w:t>
      </w:r>
      <w:r w:rsidR="0094058C">
        <w:rPr>
          <w:b/>
          <w:sz w:val="24"/>
          <w:szCs w:val="24"/>
        </w:rPr>
        <w:t xml:space="preserve">” </w:t>
      </w:r>
      <w:r w:rsidR="0094058C">
        <w:rPr>
          <w:sz w:val="24"/>
          <w:szCs w:val="24"/>
        </w:rPr>
        <w:t xml:space="preserve">is the work done by </w:t>
      </w:r>
      <w:r w:rsidR="005752DE">
        <w:rPr>
          <w:sz w:val="24"/>
          <w:szCs w:val="24"/>
        </w:rPr>
        <w:t>us</w:t>
      </w:r>
      <w:r w:rsidR="0094058C">
        <w:rPr>
          <w:sz w:val="24"/>
          <w:szCs w:val="24"/>
        </w:rPr>
        <w:t xml:space="preserve"> during the academic year </w:t>
      </w:r>
      <w:r w:rsidR="0094058C">
        <w:rPr>
          <w:b/>
          <w:sz w:val="24"/>
          <w:szCs w:val="24"/>
        </w:rPr>
        <w:t>202</w:t>
      </w:r>
      <w:r w:rsidR="000975FE">
        <w:rPr>
          <w:b/>
          <w:sz w:val="24"/>
          <w:szCs w:val="24"/>
        </w:rPr>
        <w:t>4</w:t>
      </w:r>
      <w:r w:rsidR="0094058C">
        <w:rPr>
          <w:b/>
          <w:sz w:val="24"/>
          <w:szCs w:val="24"/>
        </w:rPr>
        <w:t>-202</w:t>
      </w:r>
      <w:r w:rsidR="000975FE">
        <w:rPr>
          <w:b/>
          <w:sz w:val="24"/>
          <w:szCs w:val="24"/>
        </w:rPr>
        <w:t>5</w:t>
      </w:r>
      <w:r w:rsidR="0094058C">
        <w:rPr>
          <w:b/>
          <w:sz w:val="24"/>
          <w:szCs w:val="24"/>
        </w:rPr>
        <w:t xml:space="preserve"> </w:t>
      </w:r>
      <w:r w:rsidR="0094058C">
        <w:rPr>
          <w:sz w:val="24"/>
          <w:szCs w:val="24"/>
        </w:rPr>
        <w:t>and is submitted in partial</w:t>
      </w:r>
      <w:r w:rsidR="0094058C">
        <w:rPr>
          <w:spacing w:val="-3"/>
          <w:sz w:val="24"/>
          <w:szCs w:val="24"/>
        </w:rPr>
        <w:t xml:space="preserve"> </w:t>
      </w:r>
      <w:r w:rsidR="0094058C">
        <w:rPr>
          <w:sz w:val="24"/>
          <w:szCs w:val="24"/>
        </w:rPr>
        <w:t xml:space="preserve">fulfilment of the requirements for the award of degree of </w:t>
      </w:r>
      <w:r w:rsidR="0094058C">
        <w:rPr>
          <w:b/>
          <w:sz w:val="24"/>
          <w:szCs w:val="24"/>
        </w:rPr>
        <w:t xml:space="preserve">Bachelor of technology </w:t>
      </w:r>
      <w:r w:rsidR="0094058C">
        <w:rPr>
          <w:sz w:val="24"/>
          <w:szCs w:val="24"/>
        </w:rPr>
        <w:t xml:space="preserve">in </w:t>
      </w:r>
      <w:r w:rsidR="002027BE">
        <w:rPr>
          <w:b/>
          <w:sz w:val="24"/>
        </w:rPr>
        <w:t>ARTIFICIAL INTELLIGENCE AND DATA SCIENCE</w:t>
      </w:r>
      <w:r w:rsidR="0094058C">
        <w:rPr>
          <w:b/>
          <w:sz w:val="24"/>
          <w:szCs w:val="24"/>
        </w:rPr>
        <w:t xml:space="preserve"> </w:t>
      </w:r>
      <w:r w:rsidR="0094058C">
        <w:rPr>
          <w:sz w:val="24"/>
          <w:szCs w:val="24"/>
        </w:rPr>
        <w:t xml:space="preserve">from </w:t>
      </w:r>
      <w:r w:rsidR="0094058C">
        <w:rPr>
          <w:b/>
          <w:sz w:val="24"/>
          <w:szCs w:val="24"/>
        </w:rPr>
        <w:t>JAWAHARLAL NEHRU TECHNOLOGICAL UNIVERSITY, KAKINADA</w:t>
      </w:r>
      <w:r w:rsidR="0094058C">
        <w:rPr>
          <w:sz w:val="24"/>
          <w:szCs w:val="24"/>
        </w:rPr>
        <w:t>.</w:t>
      </w:r>
    </w:p>
    <w:p w14:paraId="43822B9B" w14:textId="77777777" w:rsidR="00904AEA" w:rsidRDefault="00904AEA">
      <w:pPr>
        <w:pStyle w:val="BodyText"/>
      </w:pPr>
    </w:p>
    <w:p w14:paraId="73CFB970" w14:textId="77777777" w:rsidR="00904AEA" w:rsidRDefault="00904AEA">
      <w:pPr>
        <w:pStyle w:val="BodyText"/>
      </w:pPr>
    </w:p>
    <w:p w14:paraId="0309FF9E" w14:textId="77777777" w:rsidR="00904AEA" w:rsidRDefault="00904AEA">
      <w:pPr>
        <w:pStyle w:val="BodyText"/>
      </w:pPr>
    </w:p>
    <w:p w14:paraId="31A002AD" w14:textId="77777777" w:rsidR="00904AEA" w:rsidRDefault="00904AEA">
      <w:pPr>
        <w:pStyle w:val="BodyText"/>
        <w:spacing w:before="270"/>
      </w:pPr>
    </w:p>
    <w:p w14:paraId="076F6BBE" w14:textId="77777777" w:rsidR="00F673B1" w:rsidRDefault="00F673B1">
      <w:pPr>
        <w:pStyle w:val="BodyText"/>
        <w:spacing w:before="270"/>
      </w:pPr>
    </w:p>
    <w:p w14:paraId="3DD9929A" w14:textId="77777777" w:rsidR="00F673B1" w:rsidRDefault="00F673B1">
      <w:pPr>
        <w:pStyle w:val="BodyText"/>
        <w:spacing w:before="270"/>
      </w:pPr>
    </w:p>
    <w:p w14:paraId="552AABB8" w14:textId="77777777" w:rsidR="00F673B1" w:rsidRDefault="00F673B1">
      <w:pPr>
        <w:pStyle w:val="BodyText"/>
        <w:spacing w:before="270"/>
      </w:pPr>
    </w:p>
    <w:p w14:paraId="22DDB048" w14:textId="5A1F2879" w:rsidR="003F41E0" w:rsidRDefault="00491576" w:rsidP="00C43DE5">
      <w:pPr>
        <w:spacing w:line="360" w:lineRule="auto"/>
        <w:ind w:left="5040" w:right="1146" w:firstLine="720"/>
        <w:rPr>
          <w:b/>
          <w:spacing w:val="-6"/>
          <w:sz w:val="24"/>
        </w:rPr>
      </w:pPr>
      <w:r>
        <w:rPr>
          <w:b/>
          <w:spacing w:val="-6"/>
          <w:sz w:val="24"/>
        </w:rPr>
        <w:t xml:space="preserve">      </w:t>
      </w:r>
      <w:r w:rsidR="00D47F29">
        <w:rPr>
          <w:b/>
          <w:spacing w:val="-6"/>
          <w:sz w:val="24"/>
        </w:rPr>
        <w:t>BY</w:t>
      </w:r>
    </w:p>
    <w:p w14:paraId="77D56BB7" w14:textId="77777777" w:rsidR="00F2687E" w:rsidRDefault="00491576" w:rsidP="00F2687E">
      <w:pPr>
        <w:spacing w:before="118" w:line="276" w:lineRule="auto"/>
        <w:ind w:left="1440" w:right="771" w:firstLine="720"/>
        <w:jc w:val="right"/>
        <w:rPr>
          <w:b/>
          <w:spacing w:val="-4"/>
          <w:sz w:val="24"/>
        </w:rPr>
      </w:pPr>
      <w:r>
        <w:rPr>
          <w:b/>
          <w:spacing w:val="-4"/>
          <w:sz w:val="24"/>
        </w:rPr>
        <w:t xml:space="preserve">         </w:t>
      </w:r>
      <w:r w:rsidR="00F2687E">
        <w:rPr>
          <w:b/>
          <w:spacing w:val="-4"/>
          <w:sz w:val="24"/>
        </w:rPr>
        <w:t>CHALAMALA REVATHI   22NG1A5409</w:t>
      </w:r>
    </w:p>
    <w:p w14:paraId="519230B5" w14:textId="77777777" w:rsidR="00F2687E" w:rsidRDefault="00F2687E" w:rsidP="00F2687E">
      <w:pPr>
        <w:spacing w:before="118" w:line="276" w:lineRule="auto"/>
        <w:ind w:left="1440" w:right="771" w:firstLine="720"/>
        <w:jc w:val="right"/>
        <w:rPr>
          <w:b/>
          <w:spacing w:val="-4"/>
          <w:sz w:val="24"/>
        </w:rPr>
      </w:pPr>
      <w:r>
        <w:rPr>
          <w:b/>
          <w:spacing w:val="-4"/>
          <w:sz w:val="24"/>
        </w:rPr>
        <w:t xml:space="preserve">    AVUTHU KALYANI            22NG1A5404</w:t>
      </w:r>
    </w:p>
    <w:p w14:paraId="706378E0" w14:textId="77777777" w:rsidR="00F2687E" w:rsidRDefault="00F2687E" w:rsidP="00F2687E">
      <w:pPr>
        <w:spacing w:before="118" w:line="276" w:lineRule="auto"/>
        <w:ind w:left="1513" w:right="771" w:firstLine="647"/>
        <w:jc w:val="right"/>
        <w:rPr>
          <w:b/>
          <w:spacing w:val="-2"/>
          <w:sz w:val="24"/>
        </w:rPr>
      </w:pPr>
      <w:r>
        <w:rPr>
          <w:b/>
          <w:spacing w:val="-4"/>
          <w:sz w:val="24"/>
        </w:rPr>
        <w:t xml:space="preserve">    GALLA TARUN             </w:t>
      </w:r>
      <w:r>
        <w:rPr>
          <w:b/>
          <w:sz w:val="24"/>
        </w:rPr>
        <w:t xml:space="preserve">      </w:t>
      </w:r>
      <w:r>
        <w:rPr>
          <w:b/>
          <w:spacing w:val="-2"/>
          <w:sz w:val="24"/>
        </w:rPr>
        <w:t>22NG5A5416</w:t>
      </w:r>
    </w:p>
    <w:p w14:paraId="33212382" w14:textId="77777777" w:rsidR="00F2687E" w:rsidRPr="00A77FA6" w:rsidRDefault="00F2687E" w:rsidP="00F2687E">
      <w:pPr>
        <w:spacing w:before="118" w:line="276" w:lineRule="auto"/>
        <w:ind w:left="1513" w:right="771" w:firstLine="647"/>
        <w:jc w:val="right"/>
        <w:rPr>
          <w:b/>
          <w:sz w:val="24"/>
        </w:rPr>
      </w:pPr>
      <w:r>
        <w:rPr>
          <w:b/>
          <w:spacing w:val="-2"/>
          <w:sz w:val="24"/>
        </w:rPr>
        <w:t xml:space="preserve">    PEDDINTI BHARATHI     22NG1A5449</w:t>
      </w:r>
    </w:p>
    <w:p w14:paraId="4F0D7080" w14:textId="195C0F11" w:rsidR="00904AEA" w:rsidRDefault="00904AEA" w:rsidP="00F2687E">
      <w:pPr>
        <w:spacing w:before="118" w:line="276" w:lineRule="auto"/>
        <w:ind w:left="3600" w:right="771"/>
        <w:rPr>
          <w:b/>
          <w:sz w:val="24"/>
        </w:rPr>
        <w:sectPr w:rsidR="00904AEA" w:rsidSect="00800FAA">
          <w:footerReference w:type="default" r:id="rId13"/>
          <w:pgSz w:w="11910" w:h="16840"/>
          <w:pgMar w:top="1440" w:right="1440" w:bottom="1440" w:left="1440" w:header="720" w:footer="0"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51A1C407" w14:textId="77777777" w:rsidR="00904AEA" w:rsidRDefault="0094058C">
      <w:pPr>
        <w:pStyle w:val="Heading3"/>
        <w:spacing w:before="64"/>
        <w:ind w:left="-1" w:right="6"/>
        <w:jc w:val="center"/>
      </w:pPr>
      <w:bookmarkStart w:id="5" w:name="ACKNOWLEDGEMENT"/>
      <w:bookmarkEnd w:id="5"/>
      <w:r>
        <w:rPr>
          <w:spacing w:val="-2"/>
          <w:u w:val="thick"/>
        </w:rPr>
        <w:lastRenderedPageBreak/>
        <w:t>ACKNOWLEDGEMENT</w:t>
      </w:r>
    </w:p>
    <w:p w14:paraId="45EA1F1A" w14:textId="77777777" w:rsidR="00904AEA" w:rsidRDefault="00904AEA">
      <w:pPr>
        <w:pStyle w:val="BodyText"/>
        <w:rPr>
          <w:b/>
        </w:rPr>
      </w:pPr>
    </w:p>
    <w:p w14:paraId="41B80B20" w14:textId="77777777" w:rsidR="00904AEA" w:rsidRDefault="00904AEA">
      <w:pPr>
        <w:pStyle w:val="BodyText"/>
        <w:rPr>
          <w:b/>
        </w:rPr>
      </w:pPr>
    </w:p>
    <w:p w14:paraId="4C8FACEE" w14:textId="77777777" w:rsidR="00904AEA" w:rsidRDefault="00904AEA">
      <w:pPr>
        <w:pStyle w:val="BodyText"/>
        <w:rPr>
          <w:b/>
        </w:rPr>
      </w:pPr>
    </w:p>
    <w:p w14:paraId="3EEA0C4A" w14:textId="77777777" w:rsidR="00904AEA" w:rsidRDefault="00904AEA">
      <w:pPr>
        <w:pStyle w:val="BodyText"/>
        <w:rPr>
          <w:b/>
        </w:rPr>
      </w:pPr>
    </w:p>
    <w:p w14:paraId="33E646F4" w14:textId="77777777" w:rsidR="00904AEA" w:rsidRDefault="00904AEA">
      <w:pPr>
        <w:pStyle w:val="BodyText"/>
        <w:rPr>
          <w:b/>
        </w:rPr>
      </w:pPr>
    </w:p>
    <w:p w14:paraId="243CD0D7" w14:textId="77777777" w:rsidR="00904AEA" w:rsidRDefault="00904AEA">
      <w:pPr>
        <w:pStyle w:val="BodyText"/>
        <w:spacing w:before="25"/>
        <w:rPr>
          <w:b/>
        </w:rPr>
      </w:pPr>
    </w:p>
    <w:p w14:paraId="4C24858C" w14:textId="7FE83E94" w:rsidR="00904AEA" w:rsidRDefault="005752DE">
      <w:pPr>
        <w:pStyle w:val="BodyText"/>
        <w:spacing w:before="1" w:line="360" w:lineRule="auto"/>
        <w:ind w:left="8" w:right="122"/>
        <w:jc w:val="both"/>
      </w:pPr>
      <w:r>
        <w:t>We are</w:t>
      </w:r>
      <w:r w:rsidR="0094058C">
        <w:t xml:space="preserve"> pleased to acknowledge </w:t>
      </w:r>
      <w:r>
        <w:t>our</w:t>
      </w:r>
      <w:r w:rsidR="0094058C">
        <w:t xml:space="preserve"> sincere thanks to our Honorable Chairman </w:t>
      </w:r>
      <w:r w:rsidR="0094058C">
        <w:rPr>
          <w:b/>
        </w:rPr>
        <w:t xml:space="preserve">SRI. S. RAMABRAHMAM </w:t>
      </w:r>
      <w:r w:rsidR="0094058C">
        <w:t xml:space="preserve">for the support and encouragement which is given and for providing sufficient </w:t>
      </w:r>
      <w:r w:rsidR="0094058C">
        <w:rPr>
          <w:spacing w:val="-2"/>
        </w:rPr>
        <w:t>resources.</w:t>
      </w:r>
    </w:p>
    <w:p w14:paraId="3024239A" w14:textId="703C285F" w:rsidR="00904AEA" w:rsidRDefault="005752DE">
      <w:pPr>
        <w:pStyle w:val="BodyText"/>
        <w:spacing w:before="193" w:line="360" w:lineRule="auto"/>
        <w:ind w:left="8" w:right="126"/>
        <w:jc w:val="both"/>
      </w:pPr>
      <w:r>
        <w:t>We</w:t>
      </w:r>
      <w:r w:rsidR="0094058C">
        <w:t xml:space="preserve"> wish to avail this opportunity to express </w:t>
      </w:r>
      <w:r>
        <w:t>our</w:t>
      </w:r>
      <w:r w:rsidR="0094058C">
        <w:t xml:space="preserve"> thanks to </w:t>
      </w:r>
      <w:r w:rsidR="0094058C">
        <w:rPr>
          <w:b/>
        </w:rPr>
        <w:t>Dr. G</w:t>
      </w:r>
      <w:r w:rsidR="007B5766">
        <w:rPr>
          <w:b/>
        </w:rPr>
        <w:t>.</w:t>
      </w:r>
      <w:r w:rsidR="0094058C">
        <w:rPr>
          <w:b/>
        </w:rPr>
        <w:t xml:space="preserve"> V</w:t>
      </w:r>
      <w:r w:rsidR="007B5766">
        <w:rPr>
          <w:b/>
        </w:rPr>
        <w:t>.</w:t>
      </w:r>
      <w:r w:rsidR="0094058C">
        <w:rPr>
          <w:b/>
        </w:rPr>
        <w:t xml:space="preserve"> K</w:t>
      </w:r>
      <w:r w:rsidR="007B5766">
        <w:rPr>
          <w:b/>
        </w:rPr>
        <w:t>.</w:t>
      </w:r>
      <w:r w:rsidR="0094058C">
        <w:rPr>
          <w:b/>
        </w:rPr>
        <w:t xml:space="preserve"> S</w:t>
      </w:r>
      <w:r w:rsidR="007B5766">
        <w:rPr>
          <w:b/>
        </w:rPr>
        <w:t>.</w:t>
      </w:r>
      <w:r w:rsidR="0094058C">
        <w:rPr>
          <w:b/>
        </w:rPr>
        <w:t xml:space="preserve"> V PRASAD</w:t>
      </w:r>
      <w:r w:rsidR="0094058C">
        <w:t xml:space="preserve">, Principal, </w:t>
      </w:r>
      <w:r w:rsidR="00CA17A1">
        <w:t>URCE,</w:t>
      </w:r>
      <w:r w:rsidR="0094058C">
        <w:t xml:space="preserve"> for his continuous support and giving valuable suggestions during the entire period of the Project Work.</w:t>
      </w:r>
    </w:p>
    <w:p w14:paraId="75769951" w14:textId="77777777" w:rsidR="00904AEA" w:rsidRDefault="00904AEA">
      <w:pPr>
        <w:pStyle w:val="BodyText"/>
        <w:spacing w:before="72"/>
      </w:pPr>
    </w:p>
    <w:p w14:paraId="61E4B87A" w14:textId="61DD8CC7" w:rsidR="00904AEA" w:rsidRDefault="005752DE">
      <w:pPr>
        <w:pStyle w:val="BodyText"/>
        <w:spacing w:line="360" w:lineRule="auto"/>
        <w:ind w:left="8" w:right="123"/>
        <w:jc w:val="both"/>
      </w:pPr>
      <w:r>
        <w:t>We</w:t>
      </w:r>
      <w:r w:rsidR="0094058C">
        <w:rPr>
          <w:spacing w:val="-3"/>
        </w:rPr>
        <w:t xml:space="preserve"> </w:t>
      </w:r>
      <w:r>
        <w:t>are</w:t>
      </w:r>
      <w:r w:rsidR="00F673B1">
        <w:t xml:space="preserve"> taking</w:t>
      </w:r>
      <w:r w:rsidR="0094058C">
        <w:t xml:space="preserve"> this opportunity to express </w:t>
      </w:r>
      <w:r>
        <w:t>our</w:t>
      </w:r>
      <w:r w:rsidR="0094058C">
        <w:t xml:space="preserve"> gratitude to </w:t>
      </w:r>
      <w:r w:rsidR="00CA17A1">
        <w:rPr>
          <w:b/>
        </w:rPr>
        <w:t xml:space="preserve">Dr. </w:t>
      </w:r>
      <w:r w:rsidR="002027BE">
        <w:rPr>
          <w:b/>
        </w:rPr>
        <w:t>K. P. N. V. SATYA SREE</w:t>
      </w:r>
      <w:r w:rsidR="0094058C">
        <w:t>, Head</w:t>
      </w:r>
      <w:r w:rsidR="0094058C">
        <w:rPr>
          <w:spacing w:val="-7"/>
        </w:rPr>
        <w:t xml:space="preserve"> </w:t>
      </w:r>
      <w:r w:rsidR="0094058C">
        <w:t xml:space="preserve">of the </w:t>
      </w:r>
      <w:r w:rsidR="00F673B1">
        <w:t>Department,</w:t>
      </w:r>
      <w:r w:rsidR="0094058C">
        <w:t xml:space="preserve"> </w:t>
      </w:r>
      <w:r w:rsidR="008906B7">
        <w:t>and</w:t>
      </w:r>
      <w:r w:rsidR="0094058C">
        <w:t xml:space="preserve"> my guide </w:t>
      </w:r>
      <w:r w:rsidR="0090439F">
        <w:rPr>
          <w:b/>
        </w:rPr>
        <w:t>M. CHAITANYA</w:t>
      </w:r>
      <w:r w:rsidR="0094058C">
        <w:t xml:space="preserve">, </w:t>
      </w:r>
      <w:r w:rsidR="0090439F">
        <w:t>Assistant Professor</w:t>
      </w:r>
      <w:r w:rsidR="0094058C">
        <w:t xml:space="preserve"> in </w:t>
      </w:r>
      <w:r w:rsidR="00F673B1">
        <w:t xml:space="preserve">Computer Science and </w:t>
      </w:r>
      <w:r w:rsidR="008906B7">
        <w:t>Engineering,</w:t>
      </w:r>
      <w:r w:rsidR="0094058C">
        <w:t xml:space="preserve"> for their valuable support and motivation at </w:t>
      </w:r>
      <w:r w:rsidR="008906B7">
        <w:t>every</w:t>
      </w:r>
      <w:r w:rsidR="0094058C">
        <w:t xml:space="preserve"> point in successful completion of the Project Work.</w:t>
      </w:r>
    </w:p>
    <w:p w14:paraId="1E860A7F" w14:textId="77777777" w:rsidR="00904AEA" w:rsidRDefault="00904AEA">
      <w:pPr>
        <w:pStyle w:val="BodyText"/>
        <w:spacing w:before="106"/>
      </w:pPr>
    </w:p>
    <w:p w14:paraId="174D6C60" w14:textId="6DDE65F2" w:rsidR="00904AEA" w:rsidRDefault="005752DE">
      <w:pPr>
        <w:pStyle w:val="BodyText"/>
        <w:spacing w:line="360" w:lineRule="auto"/>
        <w:ind w:left="8" w:right="124"/>
        <w:jc w:val="both"/>
      </w:pPr>
      <w:r>
        <w:t>We</w:t>
      </w:r>
      <w:r w:rsidR="0094058C">
        <w:rPr>
          <w:spacing w:val="-4"/>
        </w:rPr>
        <w:t xml:space="preserve"> </w:t>
      </w:r>
      <w:r w:rsidR="0094058C">
        <w:t>also</w:t>
      </w:r>
      <w:r w:rsidR="0094058C">
        <w:rPr>
          <w:spacing w:val="-1"/>
        </w:rPr>
        <w:t xml:space="preserve"> </w:t>
      </w:r>
      <w:r w:rsidR="0094058C">
        <w:t>place</w:t>
      </w:r>
      <w:r w:rsidR="0094058C">
        <w:rPr>
          <w:spacing w:val="-2"/>
        </w:rPr>
        <w:t xml:space="preserve"> </w:t>
      </w:r>
      <w:r>
        <w:t>our</w:t>
      </w:r>
      <w:r w:rsidR="0094058C">
        <w:rPr>
          <w:spacing w:val="-15"/>
        </w:rPr>
        <w:t xml:space="preserve"> </w:t>
      </w:r>
      <w:r w:rsidR="0094058C">
        <w:t>floral</w:t>
      </w:r>
      <w:r w:rsidR="0094058C">
        <w:rPr>
          <w:spacing w:val="-3"/>
        </w:rPr>
        <w:t xml:space="preserve"> </w:t>
      </w:r>
      <w:r w:rsidR="0094058C">
        <w:t>gratitude</w:t>
      </w:r>
      <w:r w:rsidR="0094058C">
        <w:rPr>
          <w:spacing w:val="-7"/>
        </w:rPr>
        <w:t xml:space="preserve"> </w:t>
      </w:r>
      <w:r w:rsidR="0094058C">
        <w:t>to</w:t>
      </w:r>
      <w:r w:rsidR="0094058C">
        <w:rPr>
          <w:spacing w:val="-1"/>
        </w:rPr>
        <w:t xml:space="preserve"> </w:t>
      </w:r>
      <w:r w:rsidR="0094058C">
        <w:t>all</w:t>
      </w:r>
      <w:r w:rsidR="0094058C">
        <w:rPr>
          <w:spacing w:val="-10"/>
        </w:rPr>
        <w:t xml:space="preserve"> </w:t>
      </w:r>
      <w:r w:rsidR="0094058C">
        <w:t>other</w:t>
      </w:r>
      <w:r w:rsidR="0094058C">
        <w:rPr>
          <w:spacing w:val="-2"/>
        </w:rPr>
        <w:t xml:space="preserve"> </w:t>
      </w:r>
      <w:r w:rsidR="0094058C">
        <w:t>teaching staff</w:t>
      </w:r>
      <w:r w:rsidR="0094058C">
        <w:rPr>
          <w:spacing w:val="-7"/>
        </w:rPr>
        <w:t xml:space="preserve"> </w:t>
      </w:r>
      <w:r w:rsidR="0094058C">
        <w:t>and</w:t>
      </w:r>
      <w:r w:rsidR="0094058C">
        <w:rPr>
          <w:spacing w:val="-3"/>
        </w:rPr>
        <w:t xml:space="preserve"> </w:t>
      </w:r>
      <w:r w:rsidR="0094058C">
        <w:t>lab</w:t>
      </w:r>
      <w:r w:rsidR="0094058C">
        <w:rPr>
          <w:spacing w:val="-8"/>
        </w:rPr>
        <w:t xml:space="preserve"> </w:t>
      </w:r>
      <w:r w:rsidR="0094058C">
        <w:t>technicians for</w:t>
      </w:r>
      <w:r w:rsidR="0094058C">
        <w:rPr>
          <w:spacing w:val="-4"/>
        </w:rPr>
        <w:t xml:space="preserve"> </w:t>
      </w:r>
      <w:r w:rsidR="0094058C">
        <w:t>their</w:t>
      </w:r>
      <w:r w:rsidR="00F673B1">
        <w:t xml:space="preserve"> </w:t>
      </w:r>
      <w:r w:rsidR="0094058C">
        <w:t>constant support</w:t>
      </w:r>
      <w:r w:rsidR="0094058C">
        <w:rPr>
          <w:spacing w:val="-1"/>
        </w:rPr>
        <w:t xml:space="preserve"> </w:t>
      </w:r>
      <w:r w:rsidR="0094058C">
        <w:t>and advice throughout the Project Work.</w:t>
      </w:r>
    </w:p>
    <w:p w14:paraId="1043683C" w14:textId="77777777" w:rsidR="00904AEA" w:rsidRDefault="00904AEA">
      <w:pPr>
        <w:pStyle w:val="BodyText"/>
      </w:pPr>
    </w:p>
    <w:p w14:paraId="752267EB" w14:textId="77777777" w:rsidR="00904AEA" w:rsidRDefault="00904AEA">
      <w:pPr>
        <w:pStyle w:val="BodyText"/>
      </w:pPr>
    </w:p>
    <w:p w14:paraId="0D79D014" w14:textId="77777777" w:rsidR="00C43DE5" w:rsidRDefault="00C43DE5">
      <w:pPr>
        <w:pStyle w:val="BodyText"/>
      </w:pPr>
    </w:p>
    <w:p w14:paraId="43F99B01" w14:textId="77777777" w:rsidR="00904AEA" w:rsidRDefault="00904AEA">
      <w:pPr>
        <w:pStyle w:val="BodyText"/>
      </w:pPr>
    </w:p>
    <w:p w14:paraId="59BC6049" w14:textId="77777777" w:rsidR="00904AEA" w:rsidRDefault="00904AEA">
      <w:pPr>
        <w:pStyle w:val="BodyText"/>
        <w:spacing w:before="79"/>
      </w:pPr>
    </w:p>
    <w:p w14:paraId="546E5F8F" w14:textId="77777777" w:rsidR="00E40310" w:rsidRDefault="00E40310" w:rsidP="00E40310">
      <w:pPr>
        <w:spacing w:line="360" w:lineRule="auto"/>
        <w:ind w:left="5040" w:right="1146" w:firstLine="720"/>
        <w:rPr>
          <w:b/>
          <w:spacing w:val="-6"/>
          <w:sz w:val="24"/>
        </w:rPr>
      </w:pPr>
      <w:r>
        <w:rPr>
          <w:b/>
          <w:spacing w:val="-6"/>
          <w:sz w:val="24"/>
        </w:rPr>
        <w:t xml:space="preserve">      BY</w:t>
      </w:r>
    </w:p>
    <w:p w14:paraId="4A5476F0" w14:textId="77777777" w:rsidR="00DF72DA" w:rsidRDefault="00DF72DA" w:rsidP="00DF72DA">
      <w:pPr>
        <w:spacing w:before="118" w:line="276" w:lineRule="auto"/>
        <w:ind w:left="1440" w:right="771" w:firstLine="720"/>
        <w:jc w:val="right"/>
        <w:rPr>
          <w:b/>
          <w:spacing w:val="-4"/>
          <w:sz w:val="24"/>
        </w:rPr>
      </w:pPr>
      <w:r>
        <w:rPr>
          <w:b/>
          <w:spacing w:val="-4"/>
          <w:sz w:val="24"/>
        </w:rPr>
        <w:t>CHALAMALA REVATHI   22NG1A5409</w:t>
      </w:r>
    </w:p>
    <w:p w14:paraId="2563A67D" w14:textId="77777777" w:rsidR="00DF72DA" w:rsidRDefault="00DF72DA" w:rsidP="00DF72DA">
      <w:pPr>
        <w:spacing w:before="118" w:line="276" w:lineRule="auto"/>
        <w:ind w:left="1440" w:right="771" w:firstLine="720"/>
        <w:jc w:val="right"/>
        <w:rPr>
          <w:b/>
          <w:spacing w:val="-4"/>
          <w:sz w:val="24"/>
        </w:rPr>
      </w:pPr>
      <w:r>
        <w:rPr>
          <w:b/>
          <w:spacing w:val="-4"/>
          <w:sz w:val="24"/>
        </w:rPr>
        <w:t xml:space="preserve">    AVUTHU KALYANI            22NG1A5404</w:t>
      </w:r>
    </w:p>
    <w:p w14:paraId="7AF6BFF4" w14:textId="77777777" w:rsidR="00DF72DA" w:rsidRDefault="00DF72DA" w:rsidP="00DF72DA">
      <w:pPr>
        <w:spacing w:before="118" w:line="276" w:lineRule="auto"/>
        <w:ind w:left="1513" w:right="771" w:firstLine="647"/>
        <w:jc w:val="right"/>
        <w:rPr>
          <w:b/>
          <w:spacing w:val="-2"/>
          <w:sz w:val="24"/>
        </w:rPr>
      </w:pPr>
      <w:r>
        <w:rPr>
          <w:b/>
          <w:spacing w:val="-4"/>
          <w:sz w:val="24"/>
        </w:rPr>
        <w:t xml:space="preserve">    GALLA TARUN             </w:t>
      </w:r>
      <w:r>
        <w:rPr>
          <w:b/>
          <w:sz w:val="24"/>
        </w:rPr>
        <w:t xml:space="preserve">      </w:t>
      </w:r>
      <w:r>
        <w:rPr>
          <w:b/>
          <w:spacing w:val="-2"/>
          <w:sz w:val="24"/>
        </w:rPr>
        <w:t>22NG5A5416</w:t>
      </w:r>
    </w:p>
    <w:p w14:paraId="672EFCD5" w14:textId="77777777" w:rsidR="00DF72DA" w:rsidRPr="00A77FA6" w:rsidRDefault="00DF72DA" w:rsidP="00DF72DA">
      <w:pPr>
        <w:spacing w:before="118" w:line="276" w:lineRule="auto"/>
        <w:ind w:left="1513" w:right="771" w:firstLine="647"/>
        <w:jc w:val="right"/>
        <w:rPr>
          <w:b/>
          <w:sz w:val="24"/>
        </w:rPr>
      </w:pPr>
      <w:r>
        <w:rPr>
          <w:b/>
          <w:spacing w:val="-2"/>
          <w:sz w:val="24"/>
        </w:rPr>
        <w:t xml:space="preserve">    PEDDINTI BHARATHI     22NG1A5449</w:t>
      </w:r>
    </w:p>
    <w:p w14:paraId="5C8ED5D8" w14:textId="77777777" w:rsidR="00904AEA" w:rsidRDefault="00904AEA">
      <w:pPr>
        <w:jc w:val="right"/>
        <w:rPr>
          <w:b/>
          <w:sz w:val="24"/>
        </w:rPr>
        <w:sectPr w:rsidR="00904AEA" w:rsidSect="00800FAA">
          <w:footerReference w:type="default" r:id="rId14"/>
          <w:pgSz w:w="12240" w:h="15840"/>
          <w:pgMar w:top="1440" w:right="1440" w:bottom="1440" w:left="1440" w:header="720" w:footer="0" w:gutter="0"/>
          <w:pgBorders w:offsetFrom="page">
            <w:top w:val="single" w:sz="4" w:space="24" w:color="000000"/>
            <w:left w:val="single" w:sz="4" w:space="24" w:color="000000"/>
            <w:bottom w:val="single" w:sz="4" w:space="24" w:color="000000"/>
            <w:right w:val="single" w:sz="4" w:space="24" w:color="000000"/>
          </w:pgBorders>
          <w:pgNumType w:fmt="lowerRoman"/>
          <w:cols w:space="720"/>
          <w:docGrid w:linePitch="299"/>
        </w:sectPr>
      </w:pPr>
    </w:p>
    <w:p w14:paraId="6EAEB448" w14:textId="77777777" w:rsidR="00904AEA" w:rsidRDefault="00904AEA">
      <w:pPr>
        <w:pStyle w:val="BodyText"/>
        <w:rPr>
          <w:b/>
          <w:sz w:val="72"/>
        </w:rPr>
      </w:pPr>
    </w:p>
    <w:p w14:paraId="3F470ED0" w14:textId="77777777" w:rsidR="00904AEA" w:rsidRDefault="00904AEA">
      <w:pPr>
        <w:pStyle w:val="BodyText"/>
        <w:rPr>
          <w:b/>
          <w:sz w:val="72"/>
        </w:rPr>
      </w:pPr>
    </w:p>
    <w:p w14:paraId="241027B1" w14:textId="77777777" w:rsidR="00904AEA" w:rsidRDefault="00904AEA">
      <w:pPr>
        <w:pStyle w:val="BodyText"/>
        <w:rPr>
          <w:b/>
          <w:sz w:val="72"/>
        </w:rPr>
      </w:pPr>
    </w:p>
    <w:p w14:paraId="1ACF7AE2" w14:textId="77777777" w:rsidR="00904AEA" w:rsidRDefault="00904AEA">
      <w:pPr>
        <w:pStyle w:val="BodyText"/>
        <w:spacing w:before="815"/>
        <w:rPr>
          <w:b/>
          <w:sz w:val="72"/>
        </w:rPr>
      </w:pPr>
    </w:p>
    <w:p w14:paraId="707B050F" w14:textId="77777777" w:rsidR="0085546E" w:rsidRDefault="0085546E">
      <w:pPr>
        <w:pStyle w:val="BodyText"/>
        <w:spacing w:before="815"/>
        <w:rPr>
          <w:b/>
          <w:sz w:val="72"/>
        </w:rPr>
      </w:pPr>
    </w:p>
    <w:p w14:paraId="13EB174E" w14:textId="3FE4CC83" w:rsidR="00904AEA" w:rsidRPr="007A2266" w:rsidRDefault="00F0593A" w:rsidP="007A2266">
      <w:pPr>
        <w:pStyle w:val="BodyText"/>
        <w:jc w:val="center"/>
        <w:rPr>
          <w:b/>
          <w:sz w:val="280"/>
          <w:szCs w:val="72"/>
        </w:rPr>
      </w:pPr>
      <w:r>
        <w:rPr>
          <w:b/>
          <w:sz w:val="72"/>
          <w:szCs w:val="72"/>
        </w:rPr>
        <w:t>SMART HEALTH RISK PREDICTOR SYSTEM</w:t>
      </w:r>
    </w:p>
    <w:p w14:paraId="3CE9D404" w14:textId="77777777" w:rsidR="00904AEA" w:rsidRDefault="00904AEA">
      <w:pPr>
        <w:pStyle w:val="BodyText"/>
        <w:rPr>
          <w:b/>
          <w:sz w:val="72"/>
        </w:rPr>
      </w:pPr>
    </w:p>
    <w:p w14:paraId="71777EA2" w14:textId="77777777" w:rsidR="00904AEA" w:rsidRDefault="00904AEA">
      <w:pPr>
        <w:pStyle w:val="BodyText"/>
        <w:rPr>
          <w:b/>
          <w:sz w:val="72"/>
        </w:rPr>
      </w:pPr>
    </w:p>
    <w:p w14:paraId="1041FD3F" w14:textId="77777777" w:rsidR="00904AEA" w:rsidRDefault="00904AEA">
      <w:pPr>
        <w:pStyle w:val="BodyText"/>
        <w:rPr>
          <w:b/>
          <w:sz w:val="72"/>
        </w:rPr>
      </w:pPr>
    </w:p>
    <w:p w14:paraId="4E9D1F0C" w14:textId="77777777" w:rsidR="00904AEA" w:rsidRDefault="00904AEA">
      <w:pPr>
        <w:pStyle w:val="BodyText"/>
        <w:rPr>
          <w:b/>
          <w:sz w:val="72"/>
        </w:rPr>
      </w:pPr>
    </w:p>
    <w:p w14:paraId="7CBCDBEF" w14:textId="77777777" w:rsidR="00904AEA" w:rsidRDefault="00904AEA">
      <w:pPr>
        <w:pStyle w:val="BodyText"/>
        <w:spacing w:before="780"/>
        <w:rPr>
          <w:b/>
          <w:sz w:val="72"/>
        </w:rPr>
      </w:pPr>
    </w:p>
    <w:p w14:paraId="24B5B05D" w14:textId="77777777" w:rsidR="007A2266" w:rsidRDefault="007A2266">
      <w:pPr>
        <w:pStyle w:val="BodyText"/>
        <w:spacing w:before="780"/>
        <w:rPr>
          <w:b/>
          <w:sz w:val="72"/>
        </w:rPr>
      </w:pPr>
    </w:p>
    <w:p w14:paraId="77386DB6" w14:textId="15463F17" w:rsidR="00904AEA" w:rsidRDefault="0094058C" w:rsidP="00BA6E99">
      <w:pPr>
        <w:pStyle w:val="Heading2"/>
        <w:ind w:right="277"/>
        <w:rPr>
          <w:spacing w:val="-2"/>
        </w:rPr>
      </w:pPr>
      <w:r>
        <w:rPr>
          <w:spacing w:val="-2"/>
        </w:rPr>
        <w:lastRenderedPageBreak/>
        <w:t>ABSTRACT</w:t>
      </w:r>
    </w:p>
    <w:p w14:paraId="6A0CC433" w14:textId="77777777" w:rsidR="00BA6E99" w:rsidRPr="00BA6E99" w:rsidRDefault="00BA6E99" w:rsidP="00BA6E99">
      <w:pPr>
        <w:pStyle w:val="Heading2"/>
        <w:ind w:right="277"/>
      </w:pPr>
    </w:p>
    <w:p w14:paraId="00944585" w14:textId="47BBE418" w:rsidR="005A210B" w:rsidRPr="005A210B" w:rsidRDefault="005A210B" w:rsidP="005A210B">
      <w:pPr>
        <w:pStyle w:val="BodyText"/>
        <w:spacing w:line="360" w:lineRule="auto"/>
        <w:jc w:val="both"/>
        <w:rPr>
          <w:lang w:val="en-IN"/>
        </w:rPr>
      </w:pPr>
      <w:r w:rsidRPr="005A210B">
        <w:rPr>
          <w:lang w:val="en-IN"/>
        </w:rPr>
        <w:t>Health risk prediction is increasingly important for preventive healthcare and early disease detection. The Smart Health Risk Predictor System leverages machine learning algorithms to analyse medical and lifestyle data, including age, BMI, blood pressure, glucose levels, cholesterol, and activity patterns, to assess an individual's risk of developing health issues. By classifying users into low, medium, or high-risk categories, the system provides actionable insights for both individuals and healthcare professionals. The platform features a user-friendly interface that allows real-time input and prediction, supporting timely interventions and promoting proactive health management.</w:t>
      </w:r>
    </w:p>
    <w:p w14:paraId="533BB9C2" w14:textId="77777777" w:rsidR="005A210B" w:rsidRPr="005A210B" w:rsidRDefault="005A210B" w:rsidP="005A210B">
      <w:pPr>
        <w:pStyle w:val="BodyText"/>
        <w:spacing w:line="360" w:lineRule="auto"/>
        <w:jc w:val="both"/>
        <w:rPr>
          <w:lang w:val="en-IN"/>
        </w:rPr>
      </w:pPr>
      <w:r w:rsidRPr="005A210B">
        <w:rPr>
          <w:lang w:val="en-IN"/>
        </w:rPr>
        <w:t>Health risk prediction plays a vital role in early disease detection and preventive healthcare. Traditional health assessment methods rely on manual analysis by medical professionals, which can be time-consuming and may not efficiently handle large volumes of patient data. With the increasing availability of health and lifestyle data, Machine Learning provides powerful techniques to analyze patterns and predict potential health risks at an early stage.</w:t>
      </w:r>
    </w:p>
    <w:p w14:paraId="35523B65" w14:textId="77777777" w:rsidR="005A210B" w:rsidRPr="005A210B" w:rsidRDefault="005A210B" w:rsidP="005A210B">
      <w:pPr>
        <w:pStyle w:val="BodyText"/>
        <w:spacing w:line="360" w:lineRule="auto"/>
        <w:jc w:val="both"/>
        <w:rPr>
          <w:lang w:val="en-IN"/>
        </w:rPr>
      </w:pPr>
      <w:r w:rsidRPr="005A210B">
        <w:rPr>
          <w:lang w:val="en-IN"/>
        </w:rPr>
        <w:t>This project presents a Smart Health Risk Predictor System that uses Machine Learning techniques to predict an individual’s health risk level based on medical and lifestyle parameters such as age, gender, BMI, blood pressure, glucose levels, cholesterol, smoking habits, and physical activity. The system classifies users into different risk categories such as low, medium, or high risk.</w:t>
      </w:r>
    </w:p>
    <w:p w14:paraId="2EBD508F" w14:textId="77777777" w:rsidR="005A210B" w:rsidRPr="005A210B" w:rsidRDefault="005A210B" w:rsidP="005A210B">
      <w:pPr>
        <w:pStyle w:val="BodyText"/>
        <w:spacing w:line="360" w:lineRule="auto"/>
        <w:jc w:val="both"/>
        <w:rPr>
          <w:lang w:val="en-IN"/>
        </w:rPr>
      </w:pPr>
      <w:r w:rsidRPr="005A210B">
        <w:rPr>
          <w:lang w:val="en-IN"/>
        </w:rPr>
        <w:t>The model is trained using supervised machine learning algorithms and evaluated using standard performance metrics. A user-friendly web interface is developed using Streamlit, allowing users to enter their health details and instantly receive health risk predictions. The proposed system supports preventive healthcare by enabling early diagnosis, improving awareness, and assisting healthcare professionals in decision-making.</w:t>
      </w:r>
    </w:p>
    <w:p w14:paraId="5C6DBE7C" w14:textId="77777777" w:rsidR="00904AEA" w:rsidRDefault="00904AEA">
      <w:pPr>
        <w:pStyle w:val="BodyText"/>
        <w:spacing w:line="360" w:lineRule="auto"/>
        <w:jc w:val="both"/>
        <w:sectPr w:rsidR="00904AEA" w:rsidSect="008F66BB">
          <w:headerReference w:type="default" r:id="rId15"/>
          <w:footerReference w:type="default" r:id="rId16"/>
          <w:pgSz w:w="11930" w:h="16850"/>
          <w:pgMar w:top="1440" w:right="1440" w:bottom="1440" w:left="1440" w:header="864" w:footer="720" w:gutter="0"/>
          <w:cols w:space="720"/>
          <w:docGrid w:linePitch="299"/>
        </w:sectPr>
      </w:pPr>
    </w:p>
    <w:p w14:paraId="79B43641" w14:textId="18E77C23" w:rsidR="00904AEA" w:rsidRPr="008906B7" w:rsidRDefault="0094058C" w:rsidP="008906B7">
      <w:pPr>
        <w:pStyle w:val="Heading2"/>
        <w:spacing w:before="64"/>
      </w:pPr>
      <w:r>
        <w:lastRenderedPageBreak/>
        <w:t>Table</w:t>
      </w:r>
      <w:r>
        <w:rPr>
          <w:spacing w:val="-3"/>
        </w:rPr>
        <w:t xml:space="preserve"> </w:t>
      </w:r>
      <w:r>
        <w:t xml:space="preserve">of </w:t>
      </w:r>
      <w:r>
        <w:rPr>
          <w:spacing w:val="-2"/>
        </w:rPr>
        <w:t>Contents</w:t>
      </w:r>
    </w:p>
    <w:p w14:paraId="136F885D" w14:textId="77777777" w:rsidR="008906B7" w:rsidRDefault="008906B7">
      <w:pPr>
        <w:pStyle w:val="BodyText"/>
        <w:spacing w:before="135" w:after="1"/>
        <w:rPr>
          <w:b/>
          <w:sz w:val="20"/>
        </w:rPr>
      </w:pPr>
    </w:p>
    <w:tbl>
      <w:tblPr>
        <w:tblW w:w="9360" w:type="dxa"/>
        <w:tblInd w:w="108" w:type="dxa"/>
        <w:tblLook w:val="04A0" w:firstRow="1" w:lastRow="0" w:firstColumn="1" w:lastColumn="0" w:noHBand="0" w:noVBand="1"/>
      </w:tblPr>
      <w:tblGrid>
        <w:gridCol w:w="1980"/>
        <w:gridCol w:w="6030"/>
        <w:gridCol w:w="1350"/>
      </w:tblGrid>
      <w:tr w:rsidR="00823985" w:rsidRPr="00823985" w14:paraId="1CF1214B" w14:textId="73958283" w:rsidTr="00B65549">
        <w:tc>
          <w:tcPr>
            <w:tcW w:w="1980" w:type="dxa"/>
            <w:hideMark/>
          </w:tcPr>
          <w:p w14:paraId="542464D3" w14:textId="401FF64A" w:rsidR="00823985" w:rsidRPr="00823985" w:rsidRDefault="00823985" w:rsidP="00823985">
            <w:pPr>
              <w:pStyle w:val="TableParagraph"/>
              <w:spacing w:line="311" w:lineRule="exact"/>
              <w:ind w:left="50"/>
              <w:rPr>
                <w:b/>
                <w:bCs/>
                <w:sz w:val="28"/>
              </w:rPr>
            </w:pPr>
            <w:r w:rsidRPr="00823985">
              <w:rPr>
                <w:b/>
                <w:bCs/>
                <w:sz w:val="28"/>
              </w:rPr>
              <w:t>CHAPTERS</w:t>
            </w:r>
          </w:p>
        </w:tc>
        <w:tc>
          <w:tcPr>
            <w:tcW w:w="6030" w:type="dxa"/>
            <w:hideMark/>
          </w:tcPr>
          <w:p w14:paraId="741BDC1D" w14:textId="213E3BC7" w:rsidR="00823985" w:rsidRPr="00823985" w:rsidRDefault="00823985" w:rsidP="00823985">
            <w:pPr>
              <w:pStyle w:val="TableParagraph"/>
              <w:spacing w:line="311" w:lineRule="exact"/>
              <w:ind w:left="50"/>
              <w:rPr>
                <w:b/>
                <w:bCs/>
                <w:sz w:val="28"/>
              </w:rPr>
            </w:pPr>
            <w:r>
              <w:rPr>
                <w:b/>
                <w:bCs/>
                <w:sz w:val="28"/>
              </w:rPr>
              <w:t>TOPICS</w:t>
            </w:r>
          </w:p>
          <w:p w14:paraId="133CC228" w14:textId="77777777" w:rsidR="00823985" w:rsidRPr="00823985" w:rsidRDefault="00823985" w:rsidP="00823985">
            <w:pPr>
              <w:pStyle w:val="TableParagraph"/>
              <w:spacing w:line="311" w:lineRule="exact"/>
              <w:ind w:left="50"/>
              <w:rPr>
                <w:b/>
                <w:bCs/>
                <w:sz w:val="28"/>
              </w:rPr>
            </w:pPr>
          </w:p>
        </w:tc>
        <w:tc>
          <w:tcPr>
            <w:tcW w:w="1350" w:type="dxa"/>
          </w:tcPr>
          <w:p w14:paraId="49BCDF63" w14:textId="139482DB" w:rsidR="00823985" w:rsidRPr="00823985" w:rsidRDefault="00823985" w:rsidP="00823985">
            <w:pPr>
              <w:pStyle w:val="TableParagraph"/>
              <w:spacing w:line="311" w:lineRule="exact"/>
              <w:ind w:left="50"/>
              <w:rPr>
                <w:b/>
                <w:bCs/>
                <w:sz w:val="28"/>
              </w:rPr>
            </w:pPr>
            <w:r>
              <w:rPr>
                <w:b/>
                <w:sz w:val="28"/>
              </w:rPr>
              <w:t xml:space="preserve">Page </w:t>
            </w:r>
            <w:r>
              <w:rPr>
                <w:b/>
                <w:spacing w:val="-5"/>
                <w:sz w:val="28"/>
              </w:rPr>
              <w:t>No.</w:t>
            </w:r>
          </w:p>
        </w:tc>
      </w:tr>
      <w:tr w:rsidR="00823985" w:rsidRPr="00823985" w14:paraId="5749DAA4" w14:textId="6DD2C648" w:rsidTr="00B65549">
        <w:tc>
          <w:tcPr>
            <w:tcW w:w="1980" w:type="dxa"/>
            <w:hideMark/>
          </w:tcPr>
          <w:p w14:paraId="69970CE4" w14:textId="4A4EBB2F" w:rsidR="00823985" w:rsidRPr="00823985" w:rsidRDefault="00823985" w:rsidP="00823985">
            <w:pPr>
              <w:pStyle w:val="TableParagraph"/>
              <w:spacing w:line="311" w:lineRule="exact"/>
              <w:ind w:left="50"/>
              <w:rPr>
                <w:sz w:val="24"/>
                <w:szCs w:val="20"/>
              </w:rPr>
            </w:pPr>
            <w:r w:rsidRPr="00823985">
              <w:rPr>
                <w:sz w:val="24"/>
                <w:szCs w:val="20"/>
              </w:rPr>
              <w:t>CHAPTER 1</w:t>
            </w:r>
          </w:p>
        </w:tc>
        <w:tc>
          <w:tcPr>
            <w:tcW w:w="6030" w:type="dxa"/>
            <w:hideMark/>
          </w:tcPr>
          <w:p w14:paraId="174F187A" w14:textId="77777777" w:rsidR="006A2AA9" w:rsidRPr="006A2AA9" w:rsidRDefault="006A2AA9" w:rsidP="006A2AA9">
            <w:pPr>
              <w:pStyle w:val="TableParagraph"/>
              <w:spacing w:line="311" w:lineRule="exact"/>
              <w:ind w:left="50"/>
              <w:rPr>
                <w:b/>
                <w:bCs/>
                <w:sz w:val="24"/>
                <w:szCs w:val="20"/>
              </w:rPr>
            </w:pPr>
            <w:r w:rsidRPr="006A2AA9">
              <w:rPr>
                <w:b/>
                <w:bCs/>
                <w:sz w:val="24"/>
                <w:szCs w:val="20"/>
              </w:rPr>
              <w:t>Introduction</w:t>
            </w:r>
          </w:p>
          <w:p w14:paraId="6C3127D6" w14:textId="77777777" w:rsidR="004171A1" w:rsidRDefault="004171A1" w:rsidP="004171A1">
            <w:pPr>
              <w:pStyle w:val="TableParagraph"/>
              <w:numPr>
                <w:ilvl w:val="1"/>
                <w:numId w:val="58"/>
              </w:numPr>
              <w:spacing w:line="311" w:lineRule="exact"/>
              <w:rPr>
                <w:sz w:val="24"/>
                <w:szCs w:val="20"/>
              </w:rPr>
            </w:pPr>
            <w:r w:rsidRPr="004171A1">
              <w:rPr>
                <w:sz w:val="24"/>
                <w:szCs w:val="20"/>
              </w:rPr>
              <w:t>Overview of Health Risk Prediction Systems</w:t>
            </w:r>
          </w:p>
          <w:p w14:paraId="6D401FF1" w14:textId="00CD0C58" w:rsidR="004171A1" w:rsidRPr="004171A1" w:rsidRDefault="004171A1" w:rsidP="004171A1">
            <w:pPr>
              <w:pStyle w:val="TableParagraph"/>
              <w:spacing w:line="311" w:lineRule="exact"/>
              <w:rPr>
                <w:sz w:val="24"/>
                <w:szCs w:val="20"/>
              </w:rPr>
            </w:pPr>
            <w:r w:rsidRPr="004171A1">
              <w:rPr>
                <w:sz w:val="24"/>
                <w:szCs w:val="20"/>
              </w:rPr>
              <w:t>1.2 Importance of Automation in Healthcare</w:t>
            </w:r>
          </w:p>
          <w:p w14:paraId="62D66E14" w14:textId="555F3C4C" w:rsidR="00823985" w:rsidRPr="00823985" w:rsidRDefault="004171A1" w:rsidP="004171A1">
            <w:pPr>
              <w:pStyle w:val="TableParagraph"/>
              <w:spacing w:line="311" w:lineRule="exact"/>
              <w:rPr>
                <w:sz w:val="24"/>
                <w:szCs w:val="20"/>
              </w:rPr>
            </w:pPr>
            <w:r w:rsidRPr="004171A1">
              <w:rPr>
                <w:sz w:val="24"/>
                <w:szCs w:val="20"/>
              </w:rPr>
              <w:t xml:space="preserve">1.3 Role of Machine Learning in Healthcare         </w:t>
            </w:r>
          </w:p>
        </w:tc>
        <w:tc>
          <w:tcPr>
            <w:tcW w:w="1350" w:type="dxa"/>
          </w:tcPr>
          <w:p w14:paraId="6496C19D" w14:textId="77777777" w:rsidR="003D076D" w:rsidRDefault="003D076D" w:rsidP="003D076D">
            <w:pPr>
              <w:pStyle w:val="TableParagraph"/>
              <w:spacing w:line="311" w:lineRule="exact"/>
              <w:jc w:val="center"/>
              <w:rPr>
                <w:sz w:val="24"/>
                <w:szCs w:val="20"/>
              </w:rPr>
            </w:pPr>
          </w:p>
          <w:p w14:paraId="4A0DB8E2" w14:textId="36E22AFA" w:rsidR="003D076D" w:rsidRPr="00823985" w:rsidRDefault="003D076D" w:rsidP="003D076D">
            <w:pPr>
              <w:pStyle w:val="TableParagraph"/>
              <w:spacing w:line="311" w:lineRule="exact"/>
              <w:jc w:val="center"/>
              <w:rPr>
                <w:sz w:val="24"/>
                <w:szCs w:val="20"/>
              </w:rPr>
            </w:pPr>
            <w:r>
              <w:rPr>
                <w:sz w:val="24"/>
                <w:szCs w:val="20"/>
              </w:rPr>
              <w:t>1</w:t>
            </w:r>
          </w:p>
        </w:tc>
      </w:tr>
      <w:tr w:rsidR="00823985" w:rsidRPr="00823985" w14:paraId="27949E5B" w14:textId="0B7A9258" w:rsidTr="00B65549">
        <w:trPr>
          <w:trHeight w:val="1430"/>
        </w:trPr>
        <w:tc>
          <w:tcPr>
            <w:tcW w:w="1980" w:type="dxa"/>
            <w:hideMark/>
          </w:tcPr>
          <w:p w14:paraId="4755BC90" w14:textId="6BD8D8DC" w:rsidR="00823985" w:rsidRPr="00823985" w:rsidRDefault="00823985" w:rsidP="00823985">
            <w:pPr>
              <w:pStyle w:val="TableParagraph"/>
              <w:spacing w:line="311" w:lineRule="exact"/>
              <w:ind w:left="50"/>
              <w:rPr>
                <w:sz w:val="24"/>
                <w:szCs w:val="20"/>
              </w:rPr>
            </w:pPr>
            <w:r w:rsidRPr="00823985">
              <w:rPr>
                <w:sz w:val="24"/>
                <w:szCs w:val="20"/>
              </w:rPr>
              <w:t xml:space="preserve">CHAPTER 2 </w:t>
            </w:r>
          </w:p>
        </w:tc>
        <w:tc>
          <w:tcPr>
            <w:tcW w:w="6030" w:type="dxa"/>
            <w:hideMark/>
          </w:tcPr>
          <w:p w14:paraId="028D59B5" w14:textId="77777777" w:rsidR="006A2AA9" w:rsidRPr="006A2AA9" w:rsidRDefault="006A2AA9" w:rsidP="006A2AA9">
            <w:pPr>
              <w:pStyle w:val="TableParagraph"/>
              <w:spacing w:line="311" w:lineRule="exact"/>
              <w:ind w:left="50"/>
              <w:rPr>
                <w:b/>
                <w:bCs/>
                <w:sz w:val="24"/>
                <w:szCs w:val="20"/>
              </w:rPr>
            </w:pPr>
            <w:r w:rsidRPr="006A2AA9">
              <w:rPr>
                <w:b/>
                <w:bCs/>
                <w:sz w:val="24"/>
                <w:szCs w:val="20"/>
              </w:rPr>
              <w:t>Problem Definition</w:t>
            </w:r>
          </w:p>
          <w:p w14:paraId="43E4C9D0" w14:textId="77777777" w:rsidR="00E612CB" w:rsidRPr="00E612CB" w:rsidRDefault="00E612CB" w:rsidP="00E612CB">
            <w:pPr>
              <w:pStyle w:val="TableParagraph"/>
              <w:numPr>
                <w:ilvl w:val="1"/>
                <w:numId w:val="60"/>
              </w:numPr>
              <w:spacing w:line="311" w:lineRule="exact"/>
              <w:rPr>
                <w:sz w:val="24"/>
                <w:szCs w:val="20"/>
              </w:rPr>
            </w:pPr>
            <w:r w:rsidRPr="00E612CB">
              <w:rPr>
                <w:sz w:val="24"/>
                <w:szCs w:val="20"/>
              </w:rPr>
              <w:t>Limitations of Traditional Health Assessment Methods</w:t>
            </w:r>
          </w:p>
          <w:p w14:paraId="3B1F02C2" w14:textId="1EFFA4D9" w:rsidR="00E612CB" w:rsidRPr="00E612CB" w:rsidRDefault="00E612CB" w:rsidP="00E612CB">
            <w:pPr>
              <w:pStyle w:val="TableParagraph"/>
              <w:numPr>
                <w:ilvl w:val="1"/>
                <w:numId w:val="60"/>
              </w:numPr>
              <w:spacing w:line="311" w:lineRule="exact"/>
              <w:rPr>
                <w:sz w:val="24"/>
                <w:szCs w:val="20"/>
              </w:rPr>
            </w:pPr>
            <w:r w:rsidRPr="00E612CB">
              <w:rPr>
                <w:sz w:val="24"/>
                <w:szCs w:val="20"/>
              </w:rPr>
              <w:t>Challenges in Existing Health Prediction Systems</w:t>
            </w:r>
          </w:p>
          <w:p w14:paraId="3F2FCB3C" w14:textId="5063E722" w:rsidR="00823985" w:rsidRPr="00823985" w:rsidRDefault="00E612CB" w:rsidP="00E612CB">
            <w:pPr>
              <w:pStyle w:val="TableParagraph"/>
              <w:numPr>
                <w:ilvl w:val="1"/>
                <w:numId w:val="60"/>
              </w:numPr>
              <w:spacing w:line="311" w:lineRule="exact"/>
              <w:rPr>
                <w:sz w:val="24"/>
                <w:szCs w:val="20"/>
              </w:rPr>
            </w:pPr>
            <w:r w:rsidRPr="00E612CB">
              <w:rPr>
                <w:sz w:val="24"/>
                <w:szCs w:val="20"/>
              </w:rPr>
              <w:t xml:space="preserve">Need for Intelligent Health Risk Prediction </w:t>
            </w:r>
          </w:p>
        </w:tc>
        <w:tc>
          <w:tcPr>
            <w:tcW w:w="1350" w:type="dxa"/>
          </w:tcPr>
          <w:p w14:paraId="5B18CC9C" w14:textId="77777777" w:rsidR="00823985" w:rsidRDefault="00823985" w:rsidP="007A2266">
            <w:pPr>
              <w:pStyle w:val="TableParagraph"/>
              <w:spacing w:line="311" w:lineRule="exact"/>
              <w:ind w:left="50"/>
              <w:jc w:val="center"/>
              <w:rPr>
                <w:sz w:val="24"/>
                <w:szCs w:val="20"/>
              </w:rPr>
            </w:pPr>
          </w:p>
          <w:p w14:paraId="784CDE15" w14:textId="616E547C" w:rsidR="003D076D" w:rsidRPr="00823985" w:rsidRDefault="003D076D" w:rsidP="003D076D">
            <w:pPr>
              <w:pStyle w:val="TableParagraph"/>
              <w:spacing w:line="311" w:lineRule="exact"/>
              <w:jc w:val="center"/>
              <w:rPr>
                <w:sz w:val="24"/>
                <w:szCs w:val="20"/>
              </w:rPr>
            </w:pPr>
            <w:r>
              <w:rPr>
                <w:sz w:val="24"/>
                <w:szCs w:val="20"/>
              </w:rPr>
              <w:t>2</w:t>
            </w:r>
          </w:p>
        </w:tc>
      </w:tr>
      <w:tr w:rsidR="00823985" w:rsidRPr="00823985" w14:paraId="51D0C9AB" w14:textId="37F0BA99" w:rsidTr="00B65549">
        <w:tc>
          <w:tcPr>
            <w:tcW w:w="1980" w:type="dxa"/>
            <w:hideMark/>
          </w:tcPr>
          <w:p w14:paraId="0B8BCF92" w14:textId="616C6162" w:rsidR="00823985" w:rsidRPr="00823985" w:rsidRDefault="00823985" w:rsidP="00823985">
            <w:pPr>
              <w:pStyle w:val="TableParagraph"/>
              <w:spacing w:line="311" w:lineRule="exact"/>
              <w:ind w:left="50"/>
              <w:rPr>
                <w:sz w:val="24"/>
                <w:szCs w:val="20"/>
              </w:rPr>
            </w:pPr>
            <w:r w:rsidRPr="00823985">
              <w:rPr>
                <w:sz w:val="24"/>
                <w:szCs w:val="20"/>
              </w:rPr>
              <w:t>CHAPTER 3</w:t>
            </w:r>
            <w:r>
              <w:rPr>
                <w:sz w:val="24"/>
                <w:szCs w:val="20"/>
              </w:rPr>
              <w:t xml:space="preserve"> </w:t>
            </w:r>
          </w:p>
        </w:tc>
        <w:tc>
          <w:tcPr>
            <w:tcW w:w="6030" w:type="dxa"/>
            <w:hideMark/>
          </w:tcPr>
          <w:p w14:paraId="58EE7D7C" w14:textId="77777777" w:rsidR="006A2AA9" w:rsidRPr="006A2AA9" w:rsidRDefault="006A2AA9" w:rsidP="006A2AA9">
            <w:pPr>
              <w:pStyle w:val="TableParagraph"/>
              <w:spacing w:line="311" w:lineRule="exact"/>
              <w:ind w:left="50"/>
              <w:rPr>
                <w:b/>
                <w:bCs/>
                <w:sz w:val="24"/>
                <w:szCs w:val="20"/>
              </w:rPr>
            </w:pPr>
            <w:r w:rsidRPr="006A2AA9">
              <w:rPr>
                <w:b/>
                <w:bCs/>
                <w:sz w:val="24"/>
                <w:szCs w:val="20"/>
              </w:rPr>
              <w:t>Objectives of the Project</w:t>
            </w:r>
          </w:p>
          <w:p w14:paraId="617DF37A" w14:textId="77777777" w:rsidR="006A2AA9" w:rsidRDefault="006A2AA9" w:rsidP="006A2AA9">
            <w:pPr>
              <w:pStyle w:val="TableParagraph"/>
              <w:numPr>
                <w:ilvl w:val="1"/>
                <w:numId w:val="62"/>
              </w:numPr>
              <w:spacing w:line="311" w:lineRule="exact"/>
              <w:rPr>
                <w:sz w:val="24"/>
                <w:szCs w:val="20"/>
              </w:rPr>
            </w:pPr>
            <w:r w:rsidRPr="006A2AA9">
              <w:rPr>
                <w:sz w:val="24"/>
                <w:szCs w:val="20"/>
              </w:rPr>
              <w:t>Primary Objectives</w:t>
            </w:r>
          </w:p>
          <w:p w14:paraId="2EE03DFF" w14:textId="77777777" w:rsidR="006A2AA9" w:rsidRDefault="006A2AA9" w:rsidP="006A2AA9">
            <w:pPr>
              <w:pStyle w:val="TableParagraph"/>
              <w:numPr>
                <w:ilvl w:val="1"/>
                <w:numId w:val="62"/>
              </w:numPr>
              <w:spacing w:line="311" w:lineRule="exact"/>
              <w:rPr>
                <w:sz w:val="24"/>
                <w:szCs w:val="20"/>
              </w:rPr>
            </w:pPr>
            <w:r w:rsidRPr="006A2AA9">
              <w:rPr>
                <w:sz w:val="24"/>
                <w:szCs w:val="20"/>
              </w:rPr>
              <w:t>Secondary Objectives</w:t>
            </w:r>
          </w:p>
          <w:p w14:paraId="42C50B6E" w14:textId="203BBD77" w:rsidR="006A2AA9" w:rsidRDefault="006A2AA9" w:rsidP="006A2AA9">
            <w:pPr>
              <w:pStyle w:val="TableParagraph"/>
              <w:numPr>
                <w:ilvl w:val="1"/>
                <w:numId w:val="62"/>
              </w:numPr>
              <w:spacing w:line="311" w:lineRule="exact"/>
              <w:rPr>
                <w:sz w:val="24"/>
                <w:szCs w:val="20"/>
              </w:rPr>
            </w:pPr>
            <w:r w:rsidRPr="006A2AA9">
              <w:rPr>
                <w:sz w:val="24"/>
                <w:szCs w:val="20"/>
              </w:rPr>
              <w:t>Expected Outcomes</w:t>
            </w:r>
          </w:p>
          <w:p w14:paraId="000A5564" w14:textId="5DC32B10" w:rsidR="00CD0A75" w:rsidRPr="00CD0A75" w:rsidRDefault="00CD0A75" w:rsidP="00CD0A75">
            <w:pPr>
              <w:pStyle w:val="TableParagraph"/>
              <w:spacing w:line="311" w:lineRule="exact"/>
              <w:ind w:left="90"/>
              <w:rPr>
                <w:b/>
                <w:bCs/>
                <w:sz w:val="24"/>
                <w:szCs w:val="20"/>
              </w:rPr>
            </w:pPr>
            <w:r w:rsidRPr="00CD0A75">
              <w:rPr>
                <w:b/>
                <w:bCs/>
                <w:sz w:val="24"/>
                <w:szCs w:val="20"/>
              </w:rPr>
              <w:t>Literature Review</w:t>
            </w:r>
          </w:p>
          <w:p w14:paraId="0DA6C499" w14:textId="15E0DA4D" w:rsidR="00823985" w:rsidRPr="00823985" w:rsidRDefault="00823985" w:rsidP="00823985">
            <w:pPr>
              <w:pStyle w:val="TableParagraph"/>
              <w:spacing w:line="311" w:lineRule="exact"/>
              <w:ind w:left="50"/>
              <w:rPr>
                <w:sz w:val="24"/>
                <w:szCs w:val="20"/>
              </w:rPr>
            </w:pPr>
          </w:p>
        </w:tc>
        <w:tc>
          <w:tcPr>
            <w:tcW w:w="1350" w:type="dxa"/>
          </w:tcPr>
          <w:p w14:paraId="44A505AE" w14:textId="77777777" w:rsidR="00190AAA" w:rsidRDefault="00190AAA" w:rsidP="007A2266">
            <w:pPr>
              <w:pStyle w:val="TableParagraph"/>
              <w:spacing w:line="311" w:lineRule="exact"/>
              <w:ind w:left="50"/>
              <w:jc w:val="center"/>
              <w:rPr>
                <w:sz w:val="24"/>
                <w:szCs w:val="20"/>
              </w:rPr>
            </w:pPr>
          </w:p>
          <w:p w14:paraId="293359DF" w14:textId="4455BF26" w:rsidR="003D076D" w:rsidRPr="00823985" w:rsidRDefault="003D076D" w:rsidP="003D076D">
            <w:pPr>
              <w:pStyle w:val="TableParagraph"/>
              <w:spacing w:line="311" w:lineRule="exact"/>
              <w:jc w:val="center"/>
              <w:rPr>
                <w:sz w:val="24"/>
                <w:szCs w:val="20"/>
              </w:rPr>
            </w:pPr>
            <w:r>
              <w:rPr>
                <w:sz w:val="24"/>
                <w:szCs w:val="20"/>
              </w:rPr>
              <w:t>3</w:t>
            </w:r>
          </w:p>
        </w:tc>
      </w:tr>
      <w:tr w:rsidR="00823985" w:rsidRPr="00823985" w14:paraId="6FC27E12" w14:textId="320B9522" w:rsidTr="00B65549">
        <w:tc>
          <w:tcPr>
            <w:tcW w:w="1980" w:type="dxa"/>
            <w:hideMark/>
          </w:tcPr>
          <w:p w14:paraId="51D585C7" w14:textId="6BFD7C24" w:rsidR="00823985" w:rsidRPr="00823985" w:rsidRDefault="00823985" w:rsidP="00823985">
            <w:pPr>
              <w:pStyle w:val="TableParagraph"/>
              <w:spacing w:line="311" w:lineRule="exact"/>
              <w:ind w:left="50"/>
              <w:rPr>
                <w:sz w:val="24"/>
                <w:szCs w:val="20"/>
              </w:rPr>
            </w:pPr>
            <w:r w:rsidRPr="00823985">
              <w:rPr>
                <w:sz w:val="24"/>
                <w:szCs w:val="20"/>
              </w:rPr>
              <w:t>CHAPTER 4</w:t>
            </w:r>
          </w:p>
        </w:tc>
        <w:tc>
          <w:tcPr>
            <w:tcW w:w="6030" w:type="dxa"/>
            <w:hideMark/>
          </w:tcPr>
          <w:p w14:paraId="455183E5" w14:textId="6B27CEDA" w:rsidR="000046EA" w:rsidRPr="000046EA" w:rsidRDefault="000046EA" w:rsidP="000046EA">
            <w:pPr>
              <w:pStyle w:val="TableParagraph"/>
              <w:spacing w:line="311" w:lineRule="exact"/>
              <w:ind w:left="50"/>
              <w:rPr>
                <w:sz w:val="24"/>
                <w:szCs w:val="20"/>
              </w:rPr>
            </w:pPr>
            <w:r w:rsidRPr="000046EA">
              <w:rPr>
                <w:sz w:val="24"/>
                <w:szCs w:val="20"/>
              </w:rPr>
              <w:t>4.1 Review of Existing Health Risk Prediction Methods</w:t>
            </w:r>
          </w:p>
          <w:p w14:paraId="633DB272" w14:textId="7C30DE2D" w:rsidR="000046EA" w:rsidRPr="000046EA" w:rsidRDefault="000046EA" w:rsidP="000046EA">
            <w:pPr>
              <w:pStyle w:val="TableParagraph"/>
              <w:spacing w:line="311" w:lineRule="exact"/>
              <w:ind w:left="50"/>
              <w:rPr>
                <w:sz w:val="24"/>
                <w:szCs w:val="20"/>
              </w:rPr>
            </w:pPr>
            <w:r w:rsidRPr="000046EA">
              <w:rPr>
                <w:sz w:val="24"/>
                <w:szCs w:val="20"/>
              </w:rPr>
              <w:t>4.2 Machine Learning Models in Healthcare</w:t>
            </w:r>
          </w:p>
          <w:p w14:paraId="077A0946" w14:textId="79C851E4" w:rsidR="00823985" w:rsidRPr="00823985" w:rsidRDefault="000046EA" w:rsidP="000046EA">
            <w:pPr>
              <w:pStyle w:val="TableParagraph"/>
              <w:spacing w:line="311" w:lineRule="exact"/>
              <w:ind w:left="50"/>
              <w:rPr>
                <w:sz w:val="24"/>
                <w:szCs w:val="20"/>
              </w:rPr>
            </w:pPr>
            <w:r w:rsidRPr="000046EA">
              <w:rPr>
                <w:sz w:val="24"/>
                <w:szCs w:val="20"/>
              </w:rPr>
              <w:t>4.3 Predictive Analytics in Healthcare</w:t>
            </w:r>
          </w:p>
        </w:tc>
        <w:tc>
          <w:tcPr>
            <w:tcW w:w="1350" w:type="dxa"/>
          </w:tcPr>
          <w:p w14:paraId="012EA6B0" w14:textId="77777777" w:rsidR="00190AAA" w:rsidRDefault="00190AAA" w:rsidP="007A2266">
            <w:pPr>
              <w:pStyle w:val="TableParagraph"/>
              <w:spacing w:line="311" w:lineRule="exact"/>
              <w:ind w:left="50"/>
              <w:jc w:val="center"/>
              <w:rPr>
                <w:sz w:val="24"/>
                <w:szCs w:val="20"/>
              </w:rPr>
            </w:pPr>
          </w:p>
          <w:p w14:paraId="0164FA05" w14:textId="75BD6801" w:rsidR="002753AC" w:rsidRPr="00823985" w:rsidRDefault="002753AC" w:rsidP="002753AC">
            <w:pPr>
              <w:pStyle w:val="TableParagraph"/>
              <w:spacing w:line="311" w:lineRule="exact"/>
              <w:jc w:val="center"/>
              <w:rPr>
                <w:sz w:val="24"/>
                <w:szCs w:val="20"/>
              </w:rPr>
            </w:pPr>
            <w:r>
              <w:rPr>
                <w:sz w:val="24"/>
                <w:szCs w:val="20"/>
              </w:rPr>
              <w:t>4</w:t>
            </w:r>
          </w:p>
        </w:tc>
      </w:tr>
      <w:tr w:rsidR="00823985" w:rsidRPr="00823985" w14:paraId="66CFCF1A" w14:textId="19D83BEE" w:rsidTr="00B65549">
        <w:tc>
          <w:tcPr>
            <w:tcW w:w="1980" w:type="dxa"/>
            <w:hideMark/>
          </w:tcPr>
          <w:p w14:paraId="136B68DC" w14:textId="47AFFFE6" w:rsidR="00823985" w:rsidRPr="00823985" w:rsidRDefault="00823985" w:rsidP="00823985">
            <w:pPr>
              <w:pStyle w:val="TableParagraph"/>
              <w:spacing w:line="311" w:lineRule="exact"/>
              <w:ind w:left="50"/>
              <w:rPr>
                <w:sz w:val="24"/>
                <w:szCs w:val="20"/>
              </w:rPr>
            </w:pPr>
            <w:r w:rsidRPr="00823985">
              <w:rPr>
                <w:sz w:val="24"/>
                <w:szCs w:val="20"/>
              </w:rPr>
              <w:t>CHAPTER 5</w:t>
            </w:r>
          </w:p>
        </w:tc>
        <w:tc>
          <w:tcPr>
            <w:tcW w:w="6030" w:type="dxa"/>
            <w:hideMark/>
          </w:tcPr>
          <w:p w14:paraId="2D7B4CC7" w14:textId="77777777" w:rsidR="006A2AA9" w:rsidRPr="006A2AA9" w:rsidRDefault="006A2AA9" w:rsidP="006A2AA9">
            <w:pPr>
              <w:pStyle w:val="TableParagraph"/>
              <w:spacing w:line="311" w:lineRule="exact"/>
              <w:ind w:left="50"/>
              <w:rPr>
                <w:b/>
                <w:bCs/>
                <w:sz w:val="24"/>
                <w:szCs w:val="20"/>
              </w:rPr>
            </w:pPr>
            <w:r w:rsidRPr="006A2AA9">
              <w:rPr>
                <w:b/>
                <w:bCs/>
                <w:sz w:val="24"/>
                <w:szCs w:val="20"/>
              </w:rPr>
              <w:t>System Requirements</w:t>
            </w:r>
          </w:p>
          <w:p w14:paraId="23C18262" w14:textId="77777777" w:rsidR="006A2AA9" w:rsidRDefault="006A2AA9" w:rsidP="006A2AA9">
            <w:pPr>
              <w:pStyle w:val="TableParagraph"/>
              <w:numPr>
                <w:ilvl w:val="1"/>
                <w:numId w:val="66"/>
              </w:numPr>
              <w:spacing w:line="311" w:lineRule="exact"/>
              <w:rPr>
                <w:sz w:val="24"/>
                <w:szCs w:val="20"/>
              </w:rPr>
            </w:pPr>
            <w:r w:rsidRPr="006A2AA9">
              <w:rPr>
                <w:sz w:val="24"/>
                <w:szCs w:val="20"/>
              </w:rPr>
              <w:t>Hardware Requirements</w:t>
            </w:r>
          </w:p>
          <w:p w14:paraId="6C7EBB3A" w14:textId="77777777" w:rsidR="006A2AA9" w:rsidRDefault="006A2AA9" w:rsidP="006A2AA9">
            <w:pPr>
              <w:pStyle w:val="TableParagraph"/>
              <w:numPr>
                <w:ilvl w:val="1"/>
                <w:numId w:val="66"/>
              </w:numPr>
              <w:spacing w:line="311" w:lineRule="exact"/>
              <w:rPr>
                <w:sz w:val="24"/>
                <w:szCs w:val="20"/>
              </w:rPr>
            </w:pPr>
            <w:r w:rsidRPr="006A2AA9">
              <w:rPr>
                <w:sz w:val="24"/>
                <w:szCs w:val="20"/>
              </w:rPr>
              <w:t>Software Requirements</w:t>
            </w:r>
          </w:p>
          <w:p w14:paraId="3DB32217" w14:textId="43BE097C" w:rsidR="006A2AA9" w:rsidRPr="006A2AA9" w:rsidRDefault="006A2AA9" w:rsidP="006A2AA9">
            <w:pPr>
              <w:pStyle w:val="TableParagraph"/>
              <w:numPr>
                <w:ilvl w:val="1"/>
                <w:numId w:val="66"/>
              </w:numPr>
              <w:spacing w:line="311" w:lineRule="exact"/>
              <w:rPr>
                <w:sz w:val="24"/>
                <w:szCs w:val="20"/>
              </w:rPr>
            </w:pPr>
            <w:r w:rsidRPr="006A2AA9">
              <w:rPr>
                <w:sz w:val="24"/>
                <w:szCs w:val="20"/>
              </w:rPr>
              <w:t>Tools and Technologies Used</w:t>
            </w:r>
          </w:p>
          <w:p w14:paraId="1AA27E31" w14:textId="6A006DA5" w:rsidR="00823985" w:rsidRPr="00823985" w:rsidRDefault="00823985" w:rsidP="00823985">
            <w:pPr>
              <w:pStyle w:val="TableParagraph"/>
              <w:spacing w:line="311" w:lineRule="exact"/>
              <w:ind w:left="50"/>
              <w:rPr>
                <w:sz w:val="24"/>
                <w:szCs w:val="20"/>
              </w:rPr>
            </w:pPr>
          </w:p>
        </w:tc>
        <w:tc>
          <w:tcPr>
            <w:tcW w:w="1350" w:type="dxa"/>
          </w:tcPr>
          <w:p w14:paraId="7D4F30AB" w14:textId="77777777" w:rsidR="002753AC" w:rsidRDefault="002753AC" w:rsidP="006E08FC">
            <w:pPr>
              <w:pStyle w:val="TableParagraph"/>
              <w:spacing w:line="311" w:lineRule="exact"/>
              <w:ind w:left="50"/>
              <w:jc w:val="center"/>
              <w:rPr>
                <w:sz w:val="24"/>
                <w:szCs w:val="20"/>
              </w:rPr>
            </w:pPr>
          </w:p>
          <w:p w14:paraId="177FD016" w14:textId="40BBBD05" w:rsidR="00203673" w:rsidRPr="00823985" w:rsidRDefault="002753AC" w:rsidP="002753AC">
            <w:pPr>
              <w:pStyle w:val="TableParagraph"/>
              <w:spacing w:line="311" w:lineRule="exact"/>
              <w:jc w:val="center"/>
              <w:rPr>
                <w:sz w:val="24"/>
                <w:szCs w:val="20"/>
              </w:rPr>
            </w:pPr>
            <w:r>
              <w:rPr>
                <w:sz w:val="24"/>
                <w:szCs w:val="20"/>
              </w:rPr>
              <w:t>5</w:t>
            </w:r>
          </w:p>
        </w:tc>
      </w:tr>
      <w:tr w:rsidR="00823985" w:rsidRPr="00823985" w14:paraId="259BB41C" w14:textId="1D5EAAEE" w:rsidTr="00B65549">
        <w:tc>
          <w:tcPr>
            <w:tcW w:w="1980" w:type="dxa"/>
            <w:hideMark/>
          </w:tcPr>
          <w:p w14:paraId="4D490637" w14:textId="004B4EAD" w:rsidR="00823985" w:rsidRPr="00823985" w:rsidRDefault="00823985" w:rsidP="00823985">
            <w:pPr>
              <w:pStyle w:val="TableParagraph"/>
              <w:spacing w:line="311" w:lineRule="exact"/>
              <w:ind w:left="50"/>
              <w:rPr>
                <w:sz w:val="24"/>
                <w:szCs w:val="20"/>
              </w:rPr>
            </w:pPr>
            <w:r w:rsidRPr="00823985">
              <w:rPr>
                <w:sz w:val="24"/>
                <w:szCs w:val="20"/>
              </w:rPr>
              <w:t>CHAPTER 6</w:t>
            </w:r>
          </w:p>
        </w:tc>
        <w:tc>
          <w:tcPr>
            <w:tcW w:w="6030" w:type="dxa"/>
            <w:hideMark/>
          </w:tcPr>
          <w:p w14:paraId="407182BD" w14:textId="77777777" w:rsidR="006A2AA9" w:rsidRPr="006A2AA9" w:rsidRDefault="006A2AA9" w:rsidP="006A2AA9">
            <w:pPr>
              <w:pStyle w:val="TableParagraph"/>
              <w:spacing w:line="311" w:lineRule="exact"/>
              <w:ind w:left="50"/>
              <w:rPr>
                <w:b/>
                <w:bCs/>
                <w:sz w:val="24"/>
                <w:szCs w:val="20"/>
              </w:rPr>
            </w:pPr>
            <w:r w:rsidRPr="006A2AA9">
              <w:rPr>
                <w:b/>
                <w:bCs/>
                <w:sz w:val="24"/>
                <w:szCs w:val="20"/>
              </w:rPr>
              <w:t>Dataset Description</w:t>
            </w:r>
          </w:p>
          <w:p w14:paraId="14BDD099" w14:textId="77777777" w:rsidR="006A2AA9" w:rsidRDefault="006A2AA9" w:rsidP="006A2AA9">
            <w:pPr>
              <w:pStyle w:val="TableParagraph"/>
              <w:numPr>
                <w:ilvl w:val="1"/>
                <w:numId w:val="68"/>
              </w:numPr>
              <w:spacing w:line="311" w:lineRule="exact"/>
              <w:rPr>
                <w:sz w:val="24"/>
                <w:szCs w:val="20"/>
              </w:rPr>
            </w:pPr>
            <w:r w:rsidRPr="006A2AA9">
              <w:rPr>
                <w:sz w:val="24"/>
                <w:szCs w:val="20"/>
              </w:rPr>
              <w:t>Source of Dataset</w:t>
            </w:r>
          </w:p>
          <w:p w14:paraId="3AA76595" w14:textId="77777777" w:rsidR="006A2AA9" w:rsidRDefault="006A2AA9" w:rsidP="006A2AA9">
            <w:pPr>
              <w:pStyle w:val="TableParagraph"/>
              <w:numPr>
                <w:ilvl w:val="1"/>
                <w:numId w:val="68"/>
              </w:numPr>
              <w:spacing w:line="311" w:lineRule="exact"/>
              <w:rPr>
                <w:sz w:val="24"/>
                <w:szCs w:val="20"/>
              </w:rPr>
            </w:pPr>
            <w:r w:rsidRPr="006A2AA9">
              <w:rPr>
                <w:sz w:val="24"/>
                <w:szCs w:val="20"/>
              </w:rPr>
              <w:t>Features and Attributes</w:t>
            </w:r>
          </w:p>
          <w:p w14:paraId="34A8434E" w14:textId="418F89D4" w:rsidR="006A2AA9" w:rsidRPr="006A2AA9" w:rsidRDefault="006A2AA9" w:rsidP="006A2AA9">
            <w:pPr>
              <w:pStyle w:val="TableParagraph"/>
              <w:numPr>
                <w:ilvl w:val="1"/>
                <w:numId w:val="68"/>
              </w:numPr>
              <w:spacing w:line="311" w:lineRule="exact"/>
              <w:rPr>
                <w:sz w:val="24"/>
                <w:szCs w:val="20"/>
              </w:rPr>
            </w:pPr>
            <w:r w:rsidRPr="006A2AA9">
              <w:rPr>
                <w:sz w:val="24"/>
                <w:szCs w:val="20"/>
              </w:rPr>
              <w:t>Target Variable Description</w:t>
            </w:r>
          </w:p>
          <w:p w14:paraId="058049CB" w14:textId="0093C822" w:rsidR="00823985" w:rsidRPr="00823985" w:rsidRDefault="00823985" w:rsidP="00823985">
            <w:pPr>
              <w:pStyle w:val="TableParagraph"/>
              <w:spacing w:line="311" w:lineRule="exact"/>
              <w:ind w:left="50"/>
              <w:rPr>
                <w:sz w:val="24"/>
                <w:szCs w:val="20"/>
              </w:rPr>
            </w:pPr>
          </w:p>
        </w:tc>
        <w:tc>
          <w:tcPr>
            <w:tcW w:w="1350" w:type="dxa"/>
          </w:tcPr>
          <w:p w14:paraId="401F338B" w14:textId="77777777" w:rsidR="00203673" w:rsidRDefault="00203673" w:rsidP="006E08FC">
            <w:pPr>
              <w:pStyle w:val="TableParagraph"/>
              <w:spacing w:line="311" w:lineRule="exact"/>
              <w:ind w:left="50"/>
              <w:jc w:val="center"/>
              <w:rPr>
                <w:sz w:val="24"/>
                <w:szCs w:val="20"/>
              </w:rPr>
            </w:pPr>
          </w:p>
          <w:p w14:paraId="53D040DE" w14:textId="08092348" w:rsidR="002753AC" w:rsidRPr="00823985" w:rsidRDefault="002753AC" w:rsidP="002753AC">
            <w:pPr>
              <w:pStyle w:val="TableParagraph"/>
              <w:spacing w:line="311" w:lineRule="exact"/>
              <w:jc w:val="center"/>
              <w:rPr>
                <w:sz w:val="24"/>
                <w:szCs w:val="20"/>
              </w:rPr>
            </w:pPr>
            <w:r>
              <w:rPr>
                <w:sz w:val="24"/>
                <w:szCs w:val="20"/>
              </w:rPr>
              <w:t>6</w:t>
            </w:r>
          </w:p>
        </w:tc>
      </w:tr>
      <w:tr w:rsidR="00823985" w:rsidRPr="00823985" w14:paraId="6CB163B3" w14:textId="77556304" w:rsidTr="00B65549">
        <w:tc>
          <w:tcPr>
            <w:tcW w:w="1980" w:type="dxa"/>
            <w:hideMark/>
          </w:tcPr>
          <w:p w14:paraId="615954F6" w14:textId="59C2212D" w:rsidR="00823985" w:rsidRPr="00823985" w:rsidRDefault="00823985" w:rsidP="00823985">
            <w:pPr>
              <w:pStyle w:val="TableParagraph"/>
              <w:spacing w:line="311" w:lineRule="exact"/>
              <w:ind w:left="50"/>
              <w:rPr>
                <w:sz w:val="24"/>
                <w:szCs w:val="20"/>
              </w:rPr>
            </w:pPr>
            <w:r w:rsidRPr="00823985">
              <w:rPr>
                <w:sz w:val="24"/>
                <w:szCs w:val="20"/>
              </w:rPr>
              <w:t>CHAPTER 7</w:t>
            </w:r>
          </w:p>
        </w:tc>
        <w:tc>
          <w:tcPr>
            <w:tcW w:w="6030" w:type="dxa"/>
            <w:hideMark/>
          </w:tcPr>
          <w:p w14:paraId="4E59F2AD" w14:textId="77777777" w:rsidR="00C511E1" w:rsidRPr="00C511E1" w:rsidRDefault="00C511E1" w:rsidP="00C511E1">
            <w:pPr>
              <w:pStyle w:val="TableParagraph"/>
              <w:spacing w:line="311" w:lineRule="exact"/>
              <w:ind w:left="50"/>
              <w:rPr>
                <w:b/>
                <w:bCs/>
                <w:sz w:val="24"/>
                <w:szCs w:val="20"/>
              </w:rPr>
            </w:pPr>
            <w:r w:rsidRPr="00C511E1">
              <w:rPr>
                <w:b/>
                <w:bCs/>
                <w:sz w:val="24"/>
                <w:szCs w:val="20"/>
              </w:rPr>
              <w:t>Data Preprocessing</w:t>
            </w:r>
          </w:p>
          <w:p w14:paraId="6D06D14F" w14:textId="77777777" w:rsidR="00C511E1" w:rsidRDefault="00C511E1" w:rsidP="00C511E1">
            <w:pPr>
              <w:pStyle w:val="TableParagraph"/>
              <w:numPr>
                <w:ilvl w:val="1"/>
                <w:numId w:val="70"/>
              </w:numPr>
              <w:spacing w:line="311" w:lineRule="exact"/>
              <w:rPr>
                <w:sz w:val="24"/>
                <w:szCs w:val="20"/>
              </w:rPr>
            </w:pPr>
            <w:r w:rsidRPr="00C511E1">
              <w:rPr>
                <w:sz w:val="24"/>
                <w:szCs w:val="20"/>
              </w:rPr>
              <w:t>Data Cleaning</w:t>
            </w:r>
          </w:p>
          <w:p w14:paraId="0D22D285" w14:textId="77777777" w:rsidR="00C511E1" w:rsidRDefault="00C511E1" w:rsidP="00C511E1">
            <w:pPr>
              <w:pStyle w:val="TableParagraph"/>
              <w:numPr>
                <w:ilvl w:val="1"/>
                <w:numId w:val="70"/>
              </w:numPr>
              <w:spacing w:line="311" w:lineRule="exact"/>
              <w:rPr>
                <w:sz w:val="24"/>
                <w:szCs w:val="20"/>
              </w:rPr>
            </w:pPr>
            <w:r w:rsidRPr="00C511E1">
              <w:rPr>
                <w:sz w:val="24"/>
                <w:szCs w:val="20"/>
              </w:rPr>
              <w:t>Handling Missing Values</w:t>
            </w:r>
          </w:p>
          <w:p w14:paraId="6475BA75" w14:textId="77777777" w:rsidR="00C511E1" w:rsidRDefault="00C511E1" w:rsidP="00C511E1">
            <w:pPr>
              <w:pStyle w:val="TableParagraph"/>
              <w:numPr>
                <w:ilvl w:val="1"/>
                <w:numId w:val="70"/>
              </w:numPr>
              <w:spacing w:line="311" w:lineRule="exact"/>
              <w:rPr>
                <w:sz w:val="24"/>
                <w:szCs w:val="20"/>
              </w:rPr>
            </w:pPr>
            <w:r w:rsidRPr="00C511E1">
              <w:rPr>
                <w:sz w:val="24"/>
                <w:szCs w:val="20"/>
              </w:rPr>
              <w:t>Encoding Categorical Variables</w:t>
            </w:r>
          </w:p>
          <w:p w14:paraId="3D514067" w14:textId="68E997E9" w:rsidR="00C511E1" w:rsidRPr="00C511E1" w:rsidRDefault="00C511E1" w:rsidP="00C511E1">
            <w:pPr>
              <w:pStyle w:val="TableParagraph"/>
              <w:numPr>
                <w:ilvl w:val="1"/>
                <w:numId w:val="70"/>
              </w:numPr>
              <w:spacing w:line="311" w:lineRule="exact"/>
              <w:rPr>
                <w:sz w:val="24"/>
                <w:szCs w:val="20"/>
              </w:rPr>
            </w:pPr>
            <w:r w:rsidRPr="00C511E1">
              <w:rPr>
                <w:sz w:val="24"/>
                <w:szCs w:val="20"/>
              </w:rPr>
              <w:t>Train–Test Split</w:t>
            </w:r>
          </w:p>
          <w:p w14:paraId="3B1D4373" w14:textId="34161615" w:rsidR="00823985" w:rsidRPr="00823985" w:rsidRDefault="00823985" w:rsidP="009A1E6F">
            <w:pPr>
              <w:pStyle w:val="TableParagraph"/>
              <w:spacing w:line="311" w:lineRule="exact"/>
              <w:ind w:left="50"/>
              <w:rPr>
                <w:sz w:val="24"/>
                <w:szCs w:val="20"/>
              </w:rPr>
            </w:pPr>
          </w:p>
        </w:tc>
        <w:tc>
          <w:tcPr>
            <w:tcW w:w="1350" w:type="dxa"/>
          </w:tcPr>
          <w:p w14:paraId="1A503BC0" w14:textId="77777777" w:rsidR="00203673" w:rsidRDefault="00203673" w:rsidP="007A2266">
            <w:pPr>
              <w:pStyle w:val="TableParagraph"/>
              <w:spacing w:line="311" w:lineRule="exact"/>
              <w:ind w:left="50"/>
              <w:jc w:val="center"/>
              <w:rPr>
                <w:sz w:val="24"/>
                <w:szCs w:val="20"/>
              </w:rPr>
            </w:pPr>
          </w:p>
          <w:p w14:paraId="0CA3B3FC" w14:textId="77777777" w:rsidR="002753AC" w:rsidRDefault="002753AC" w:rsidP="007A2266">
            <w:pPr>
              <w:pStyle w:val="TableParagraph"/>
              <w:spacing w:line="311" w:lineRule="exact"/>
              <w:ind w:left="50"/>
              <w:jc w:val="center"/>
              <w:rPr>
                <w:sz w:val="24"/>
                <w:szCs w:val="20"/>
              </w:rPr>
            </w:pPr>
          </w:p>
          <w:p w14:paraId="21C49B39" w14:textId="7F3C812B" w:rsidR="002753AC" w:rsidRPr="00823985" w:rsidRDefault="002753AC" w:rsidP="002753AC">
            <w:pPr>
              <w:pStyle w:val="TableParagraph"/>
              <w:spacing w:line="311" w:lineRule="exact"/>
              <w:jc w:val="center"/>
              <w:rPr>
                <w:sz w:val="24"/>
                <w:szCs w:val="20"/>
              </w:rPr>
            </w:pPr>
            <w:r>
              <w:rPr>
                <w:sz w:val="24"/>
                <w:szCs w:val="20"/>
              </w:rPr>
              <w:t>7</w:t>
            </w:r>
          </w:p>
        </w:tc>
      </w:tr>
      <w:tr w:rsidR="00823985" w:rsidRPr="00823985" w14:paraId="78436280" w14:textId="0E839C79" w:rsidTr="00B65549">
        <w:tc>
          <w:tcPr>
            <w:tcW w:w="1980" w:type="dxa"/>
            <w:hideMark/>
          </w:tcPr>
          <w:p w14:paraId="6C4AAA75" w14:textId="78CEDD76" w:rsidR="00823985" w:rsidRPr="00823985" w:rsidRDefault="00823985" w:rsidP="00823985">
            <w:pPr>
              <w:pStyle w:val="TableParagraph"/>
              <w:spacing w:line="311" w:lineRule="exact"/>
              <w:ind w:left="50"/>
              <w:rPr>
                <w:sz w:val="24"/>
                <w:szCs w:val="20"/>
              </w:rPr>
            </w:pPr>
            <w:r w:rsidRPr="00823985">
              <w:rPr>
                <w:sz w:val="24"/>
                <w:szCs w:val="20"/>
              </w:rPr>
              <w:t xml:space="preserve">CHAPTER 8 </w:t>
            </w:r>
          </w:p>
        </w:tc>
        <w:tc>
          <w:tcPr>
            <w:tcW w:w="6030" w:type="dxa"/>
            <w:hideMark/>
          </w:tcPr>
          <w:p w14:paraId="4410E944" w14:textId="77777777" w:rsidR="00C511E1" w:rsidRPr="00C511E1" w:rsidRDefault="00C511E1" w:rsidP="00C511E1">
            <w:pPr>
              <w:pStyle w:val="TableParagraph"/>
              <w:spacing w:line="311" w:lineRule="exact"/>
              <w:ind w:left="50"/>
              <w:rPr>
                <w:b/>
                <w:bCs/>
                <w:sz w:val="24"/>
                <w:szCs w:val="20"/>
              </w:rPr>
            </w:pPr>
            <w:r w:rsidRPr="00C511E1">
              <w:rPr>
                <w:b/>
                <w:bCs/>
                <w:sz w:val="24"/>
                <w:szCs w:val="20"/>
              </w:rPr>
              <w:t>Machine Learning Methodology</w:t>
            </w:r>
          </w:p>
          <w:p w14:paraId="71958218" w14:textId="7BDAA530" w:rsidR="00C511E1" w:rsidRDefault="00C511E1" w:rsidP="00C511E1">
            <w:pPr>
              <w:pStyle w:val="TableParagraph"/>
              <w:numPr>
                <w:ilvl w:val="1"/>
                <w:numId w:val="72"/>
              </w:numPr>
              <w:spacing w:line="311" w:lineRule="exact"/>
              <w:rPr>
                <w:sz w:val="24"/>
                <w:szCs w:val="20"/>
              </w:rPr>
            </w:pPr>
            <w:r w:rsidRPr="00C511E1">
              <w:rPr>
                <w:sz w:val="24"/>
                <w:szCs w:val="20"/>
              </w:rPr>
              <w:t>Model Selection (</w:t>
            </w:r>
            <w:r w:rsidR="009D307D">
              <w:rPr>
                <w:sz w:val="24"/>
                <w:szCs w:val="20"/>
              </w:rPr>
              <w:t>Gradient Boosting</w:t>
            </w:r>
            <w:r w:rsidRPr="00C511E1">
              <w:rPr>
                <w:sz w:val="24"/>
                <w:szCs w:val="20"/>
              </w:rPr>
              <w:t>)</w:t>
            </w:r>
          </w:p>
          <w:p w14:paraId="7BC9C2BB" w14:textId="77777777" w:rsidR="00C511E1" w:rsidRDefault="00C511E1" w:rsidP="00C511E1">
            <w:pPr>
              <w:pStyle w:val="TableParagraph"/>
              <w:numPr>
                <w:ilvl w:val="1"/>
                <w:numId w:val="72"/>
              </w:numPr>
              <w:spacing w:line="311" w:lineRule="exact"/>
              <w:rPr>
                <w:sz w:val="24"/>
                <w:szCs w:val="20"/>
              </w:rPr>
            </w:pPr>
            <w:r w:rsidRPr="00C511E1">
              <w:rPr>
                <w:sz w:val="24"/>
                <w:szCs w:val="20"/>
              </w:rPr>
              <w:t>Model Training Process</w:t>
            </w:r>
          </w:p>
          <w:p w14:paraId="6FA285E4" w14:textId="6D3094CF" w:rsidR="00C511E1" w:rsidRPr="00C511E1" w:rsidRDefault="00C511E1" w:rsidP="00C511E1">
            <w:pPr>
              <w:pStyle w:val="TableParagraph"/>
              <w:numPr>
                <w:ilvl w:val="1"/>
                <w:numId w:val="72"/>
              </w:numPr>
              <w:spacing w:line="311" w:lineRule="exact"/>
              <w:rPr>
                <w:sz w:val="24"/>
                <w:szCs w:val="20"/>
              </w:rPr>
            </w:pPr>
            <w:r w:rsidRPr="00C511E1">
              <w:rPr>
                <w:sz w:val="24"/>
                <w:szCs w:val="20"/>
              </w:rPr>
              <w:t>Performance Evaluation Metrics</w:t>
            </w:r>
          </w:p>
          <w:p w14:paraId="077A4205" w14:textId="1A157407" w:rsidR="00823985" w:rsidRPr="00823985" w:rsidRDefault="00823985" w:rsidP="00823985">
            <w:pPr>
              <w:pStyle w:val="TableParagraph"/>
              <w:spacing w:line="311" w:lineRule="exact"/>
              <w:ind w:left="50"/>
              <w:rPr>
                <w:sz w:val="24"/>
                <w:szCs w:val="20"/>
              </w:rPr>
            </w:pPr>
          </w:p>
        </w:tc>
        <w:tc>
          <w:tcPr>
            <w:tcW w:w="1350" w:type="dxa"/>
          </w:tcPr>
          <w:p w14:paraId="171B8972" w14:textId="7A8C2445" w:rsidR="009A1E6F" w:rsidRDefault="009A1E6F" w:rsidP="00C511E1">
            <w:pPr>
              <w:pStyle w:val="TableParagraph"/>
              <w:spacing w:line="311" w:lineRule="exact"/>
              <w:ind w:left="50"/>
              <w:jc w:val="center"/>
              <w:rPr>
                <w:sz w:val="24"/>
                <w:szCs w:val="20"/>
              </w:rPr>
            </w:pPr>
          </w:p>
          <w:p w14:paraId="6A167B5D" w14:textId="4F34386B" w:rsidR="00C511E1" w:rsidRPr="00823985" w:rsidRDefault="002753AC" w:rsidP="002753AC">
            <w:pPr>
              <w:pStyle w:val="TableParagraph"/>
              <w:spacing w:line="311" w:lineRule="exact"/>
              <w:jc w:val="center"/>
              <w:rPr>
                <w:sz w:val="24"/>
                <w:szCs w:val="20"/>
              </w:rPr>
            </w:pPr>
            <w:r>
              <w:rPr>
                <w:sz w:val="24"/>
                <w:szCs w:val="20"/>
              </w:rPr>
              <w:t>8</w:t>
            </w:r>
          </w:p>
        </w:tc>
      </w:tr>
      <w:tr w:rsidR="007A2266" w:rsidRPr="00823985" w14:paraId="65D84CE6" w14:textId="77777777" w:rsidTr="00B65549">
        <w:tc>
          <w:tcPr>
            <w:tcW w:w="1980" w:type="dxa"/>
          </w:tcPr>
          <w:p w14:paraId="465FF5D3" w14:textId="3312FBD1" w:rsidR="007A2266" w:rsidRPr="00823985" w:rsidRDefault="0083724A" w:rsidP="00823985">
            <w:pPr>
              <w:pStyle w:val="TableParagraph"/>
              <w:spacing w:line="311" w:lineRule="exact"/>
              <w:ind w:left="50"/>
              <w:rPr>
                <w:sz w:val="24"/>
                <w:szCs w:val="20"/>
              </w:rPr>
            </w:pPr>
            <w:r w:rsidRPr="00823985">
              <w:rPr>
                <w:sz w:val="24"/>
                <w:szCs w:val="20"/>
              </w:rPr>
              <w:t xml:space="preserve">CHAPTER </w:t>
            </w:r>
            <w:r>
              <w:rPr>
                <w:sz w:val="24"/>
                <w:szCs w:val="20"/>
              </w:rPr>
              <w:t>9</w:t>
            </w:r>
          </w:p>
        </w:tc>
        <w:tc>
          <w:tcPr>
            <w:tcW w:w="6030" w:type="dxa"/>
          </w:tcPr>
          <w:p w14:paraId="3CB59BF0" w14:textId="69F591B3" w:rsidR="00C511E1" w:rsidRPr="00C511E1" w:rsidRDefault="00C511E1" w:rsidP="00C511E1">
            <w:pPr>
              <w:pStyle w:val="TableParagraph"/>
              <w:spacing w:line="311" w:lineRule="exact"/>
              <w:ind w:left="50"/>
              <w:rPr>
                <w:b/>
                <w:bCs/>
                <w:sz w:val="24"/>
                <w:szCs w:val="20"/>
              </w:rPr>
            </w:pPr>
            <w:r w:rsidRPr="00C511E1">
              <w:rPr>
                <w:b/>
                <w:bCs/>
                <w:sz w:val="24"/>
                <w:szCs w:val="20"/>
              </w:rPr>
              <w:t xml:space="preserve">Explainable </w:t>
            </w:r>
            <w:r w:rsidR="009D307D">
              <w:rPr>
                <w:b/>
                <w:bCs/>
                <w:sz w:val="24"/>
                <w:szCs w:val="20"/>
              </w:rPr>
              <w:t>ML</w:t>
            </w:r>
            <w:r w:rsidRPr="00C511E1">
              <w:rPr>
                <w:b/>
                <w:bCs/>
                <w:sz w:val="24"/>
                <w:szCs w:val="20"/>
              </w:rPr>
              <w:t xml:space="preserve"> Approach</w:t>
            </w:r>
          </w:p>
          <w:p w14:paraId="091E6393" w14:textId="77777777" w:rsidR="00C511E1" w:rsidRDefault="00C511E1" w:rsidP="00C511E1">
            <w:pPr>
              <w:pStyle w:val="TableParagraph"/>
              <w:numPr>
                <w:ilvl w:val="1"/>
                <w:numId w:val="74"/>
              </w:numPr>
              <w:spacing w:line="311" w:lineRule="exact"/>
              <w:rPr>
                <w:sz w:val="24"/>
                <w:szCs w:val="20"/>
              </w:rPr>
            </w:pPr>
            <w:r w:rsidRPr="00C511E1">
              <w:rPr>
                <w:sz w:val="24"/>
                <w:szCs w:val="20"/>
              </w:rPr>
              <w:t>Importance of Explainability</w:t>
            </w:r>
          </w:p>
          <w:p w14:paraId="2901B3A7" w14:textId="78796A87" w:rsidR="00C511E1" w:rsidRDefault="009D307D" w:rsidP="00C511E1">
            <w:pPr>
              <w:pStyle w:val="TableParagraph"/>
              <w:numPr>
                <w:ilvl w:val="1"/>
                <w:numId w:val="74"/>
              </w:numPr>
              <w:spacing w:line="311" w:lineRule="exact"/>
              <w:rPr>
                <w:sz w:val="24"/>
                <w:szCs w:val="20"/>
              </w:rPr>
            </w:pPr>
            <w:r>
              <w:rPr>
                <w:sz w:val="24"/>
                <w:szCs w:val="20"/>
              </w:rPr>
              <w:t>Gradient Boosting</w:t>
            </w:r>
            <w:r w:rsidRPr="00C511E1">
              <w:rPr>
                <w:sz w:val="24"/>
                <w:szCs w:val="20"/>
              </w:rPr>
              <w:t xml:space="preserve"> </w:t>
            </w:r>
            <w:r w:rsidR="00C511E1" w:rsidRPr="00C511E1">
              <w:rPr>
                <w:sz w:val="24"/>
                <w:szCs w:val="20"/>
              </w:rPr>
              <w:t>Interpretability</w:t>
            </w:r>
          </w:p>
          <w:p w14:paraId="6A667D89" w14:textId="67EBA91E" w:rsidR="007A2266" w:rsidRPr="00C511E1" w:rsidRDefault="00C511E1" w:rsidP="00C511E1">
            <w:pPr>
              <w:pStyle w:val="TableParagraph"/>
              <w:numPr>
                <w:ilvl w:val="1"/>
                <w:numId w:val="74"/>
              </w:numPr>
              <w:spacing w:line="311" w:lineRule="exact"/>
              <w:rPr>
                <w:sz w:val="24"/>
                <w:szCs w:val="20"/>
              </w:rPr>
            </w:pPr>
            <w:r w:rsidRPr="00C511E1">
              <w:rPr>
                <w:sz w:val="24"/>
                <w:szCs w:val="20"/>
              </w:rPr>
              <w:t>Feature Contribution Analysis</w:t>
            </w:r>
          </w:p>
        </w:tc>
        <w:tc>
          <w:tcPr>
            <w:tcW w:w="1350" w:type="dxa"/>
          </w:tcPr>
          <w:p w14:paraId="168389CB" w14:textId="77777777" w:rsidR="007A2266" w:rsidRDefault="007A2266" w:rsidP="009A1E6F">
            <w:pPr>
              <w:pStyle w:val="TableParagraph"/>
              <w:spacing w:line="311" w:lineRule="exact"/>
              <w:ind w:left="50"/>
              <w:jc w:val="center"/>
              <w:rPr>
                <w:sz w:val="24"/>
                <w:szCs w:val="20"/>
              </w:rPr>
            </w:pPr>
          </w:p>
          <w:p w14:paraId="78EAE175" w14:textId="173F937B" w:rsidR="002753AC" w:rsidRDefault="002753AC" w:rsidP="002753AC">
            <w:pPr>
              <w:pStyle w:val="TableParagraph"/>
              <w:spacing w:line="311" w:lineRule="exact"/>
              <w:jc w:val="center"/>
              <w:rPr>
                <w:sz w:val="24"/>
                <w:szCs w:val="20"/>
              </w:rPr>
            </w:pPr>
            <w:r>
              <w:rPr>
                <w:sz w:val="24"/>
                <w:szCs w:val="20"/>
              </w:rPr>
              <w:t>9-10</w:t>
            </w:r>
          </w:p>
        </w:tc>
      </w:tr>
      <w:tr w:rsidR="007A2266" w:rsidRPr="00823985" w14:paraId="6AA6592C" w14:textId="77777777" w:rsidTr="00B65549">
        <w:tc>
          <w:tcPr>
            <w:tcW w:w="1980" w:type="dxa"/>
          </w:tcPr>
          <w:p w14:paraId="52AE1E18" w14:textId="7A5355D1" w:rsidR="007A2266" w:rsidRPr="00823985" w:rsidRDefault="0083724A" w:rsidP="00823985">
            <w:pPr>
              <w:pStyle w:val="TableParagraph"/>
              <w:spacing w:line="311" w:lineRule="exact"/>
              <w:ind w:left="50"/>
              <w:rPr>
                <w:sz w:val="24"/>
                <w:szCs w:val="20"/>
              </w:rPr>
            </w:pPr>
            <w:r w:rsidRPr="00823985">
              <w:rPr>
                <w:sz w:val="24"/>
                <w:szCs w:val="20"/>
              </w:rPr>
              <w:lastRenderedPageBreak/>
              <w:t xml:space="preserve">CHAPTER </w:t>
            </w:r>
            <w:r>
              <w:rPr>
                <w:sz w:val="24"/>
                <w:szCs w:val="20"/>
              </w:rPr>
              <w:t>10</w:t>
            </w:r>
          </w:p>
        </w:tc>
        <w:tc>
          <w:tcPr>
            <w:tcW w:w="6030" w:type="dxa"/>
          </w:tcPr>
          <w:p w14:paraId="0E624A0A" w14:textId="77777777" w:rsidR="00C511E1" w:rsidRPr="00C511E1" w:rsidRDefault="00C511E1" w:rsidP="00C511E1">
            <w:pPr>
              <w:pStyle w:val="TableParagraph"/>
              <w:spacing w:line="311" w:lineRule="exact"/>
              <w:ind w:left="50"/>
              <w:rPr>
                <w:b/>
                <w:bCs/>
                <w:sz w:val="24"/>
                <w:szCs w:val="20"/>
              </w:rPr>
            </w:pPr>
            <w:r w:rsidRPr="00C511E1">
              <w:rPr>
                <w:b/>
                <w:bCs/>
                <w:sz w:val="24"/>
                <w:szCs w:val="20"/>
              </w:rPr>
              <w:t>System Architecture and Design</w:t>
            </w:r>
          </w:p>
          <w:p w14:paraId="039317CB" w14:textId="10D150C4" w:rsidR="00C511E1" w:rsidRDefault="00C511E1" w:rsidP="00C511E1">
            <w:pPr>
              <w:pStyle w:val="TableParagraph"/>
              <w:numPr>
                <w:ilvl w:val="1"/>
                <w:numId w:val="76"/>
              </w:numPr>
              <w:spacing w:line="311" w:lineRule="exact"/>
              <w:rPr>
                <w:sz w:val="24"/>
                <w:szCs w:val="20"/>
              </w:rPr>
            </w:pPr>
            <w:r>
              <w:rPr>
                <w:sz w:val="24"/>
                <w:szCs w:val="20"/>
              </w:rPr>
              <w:t xml:space="preserve"> </w:t>
            </w:r>
            <w:r w:rsidRPr="00C511E1">
              <w:rPr>
                <w:sz w:val="24"/>
                <w:szCs w:val="20"/>
              </w:rPr>
              <w:t>Overall System Architecture</w:t>
            </w:r>
          </w:p>
          <w:p w14:paraId="314718DB" w14:textId="49143902" w:rsidR="00C511E1" w:rsidRDefault="00C511E1" w:rsidP="00C511E1">
            <w:pPr>
              <w:pStyle w:val="TableParagraph"/>
              <w:numPr>
                <w:ilvl w:val="1"/>
                <w:numId w:val="76"/>
              </w:numPr>
              <w:spacing w:line="311" w:lineRule="exact"/>
              <w:rPr>
                <w:sz w:val="24"/>
                <w:szCs w:val="20"/>
              </w:rPr>
            </w:pPr>
            <w:r>
              <w:rPr>
                <w:sz w:val="24"/>
                <w:szCs w:val="20"/>
              </w:rPr>
              <w:t xml:space="preserve"> </w:t>
            </w:r>
            <w:r w:rsidRPr="00C511E1">
              <w:rPr>
                <w:sz w:val="24"/>
                <w:szCs w:val="20"/>
              </w:rPr>
              <w:t>Workflow Diagram</w:t>
            </w:r>
          </w:p>
          <w:p w14:paraId="7CC557F4" w14:textId="639591CB" w:rsidR="007A2266" w:rsidRPr="006E08FC" w:rsidRDefault="00C511E1" w:rsidP="006E08FC">
            <w:pPr>
              <w:pStyle w:val="TableParagraph"/>
              <w:numPr>
                <w:ilvl w:val="1"/>
                <w:numId w:val="76"/>
              </w:numPr>
              <w:spacing w:line="311" w:lineRule="exact"/>
              <w:rPr>
                <w:sz w:val="24"/>
                <w:szCs w:val="20"/>
              </w:rPr>
            </w:pPr>
            <w:r>
              <w:rPr>
                <w:sz w:val="24"/>
                <w:szCs w:val="20"/>
              </w:rPr>
              <w:t xml:space="preserve"> </w:t>
            </w:r>
            <w:r w:rsidRPr="00C511E1">
              <w:rPr>
                <w:sz w:val="24"/>
                <w:szCs w:val="20"/>
              </w:rPr>
              <w:t>Model Integration</w:t>
            </w:r>
          </w:p>
        </w:tc>
        <w:tc>
          <w:tcPr>
            <w:tcW w:w="1350" w:type="dxa"/>
          </w:tcPr>
          <w:p w14:paraId="74D6996C" w14:textId="77777777" w:rsidR="007A2266" w:rsidRDefault="007A2266" w:rsidP="009A1E6F">
            <w:pPr>
              <w:pStyle w:val="TableParagraph"/>
              <w:spacing w:line="311" w:lineRule="exact"/>
              <w:ind w:left="50"/>
              <w:jc w:val="center"/>
              <w:rPr>
                <w:sz w:val="24"/>
                <w:szCs w:val="20"/>
              </w:rPr>
            </w:pPr>
          </w:p>
          <w:p w14:paraId="39CC38A8" w14:textId="1A0866C0" w:rsidR="002753AC" w:rsidRDefault="002753AC" w:rsidP="002753AC">
            <w:pPr>
              <w:pStyle w:val="TableParagraph"/>
              <w:spacing w:line="311" w:lineRule="exact"/>
              <w:jc w:val="center"/>
              <w:rPr>
                <w:sz w:val="24"/>
                <w:szCs w:val="20"/>
              </w:rPr>
            </w:pPr>
            <w:r>
              <w:rPr>
                <w:sz w:val="24"/>
                <w:szCs w:val="20"/>
              </w:rPr>
              <w:t>11</w:t>
            </w:r>
          </w:p>
        </w:tc>
      </w:tr>
      <w:tr w:rsidR="007A2266" w:rsidRPr="00823985" w14:paraId="4EB5708B" w14:textId="77777777" w:rsidTr="00B65549">
        <w:tc>
          <w:tcPr>
            <w:tcW w:w="1980" w:type="dxa"/>
          </w:tcPr>
          <w:p w14:paraId="5DF38BB6" w14:textId="6A102B69" w:rsidR="007A2266" w:rsidRPr="00823985" w:rsidRDefault="0083724A" w:rsidP="00823985">
            <w:pPr>
              <w:pStyle w:val="TableParagraph"/>
              <w:spacing w:line="311" w:lineRule="exact"/>
              <w:ind w:left="50"/>
              <w:rPr>
                <w:sz w:val="24"/>
                <w:szCs w:val="20"/>
              </w:rPr>
            </w:pPr>
            <w:r w:rsidRPr="00823985">
              <w:rPr>
                <w:sz w:val="24"/>
                <w:szCs w:val="20"/>
              </w:rPr>
              <w:t xml:space="preserve">CHAPTER </w:t>
            </w:r>
            <w:r>
              <w:rPr>
                <w:sz w:val="24"/>
                <w:szCs w:val="20"/>
              </w:rPr>
              <w:t>11</w:t>
            </w:r>
          </w:p>
        </w:tc>
        <w:tc>
          <w:tcPr>
            <w:tcW w:w="6030" w:type="dxa"/>
          </w:tcPr>
          <w:p w14:paraId="5D863242" w14:textId="77777777" w:rsidR="00C511E1" w:rsidRPr="00C511E1" w:rsidRDefault="00C511E1" w:rsidP="00C511E1">
            <w:pPr>
              <w:pStyle w:val="TableParagraph"/>
              <w:spacing w:line="311" w:lineRule="exact"/>
              <w:ind w:left="50"/>
              <w:rPr>
                <w:b/>
                <w:bCs/>
                <w:sz w:val="24"/>
                <w:szCs w:val="20"/>
              </w:rPr>
            </w:pPr>
            <w:r w:rsidRPr="00C511E1">
              <w:rPr>
                <w:b/>
                <w:bCs/>
                <w:sz w:val="24"/>
                <w:szCs w:val="20"/>
              </w:rPr>
              <w:t>Implementation and Results</w:t>
            </w:r>
          </w:p>
          <w:p w14:paraId="0043068A" w14:textId="5CA9A5E9" w:rsidR="00C511E1" w:rsidRPr="00C511E1" w:rsidRDefault="00C511E1" w:rsidP="00C511E1">
            <w:pPr>
              <w:pStyle w:val="TableParagraph"/>
              <w:numPr>
                <w:ilvl w:val="1"/>
                <w:numId w:val="78"/>
              </w:numPr>
              <w:spacing w:line="311" w:lineRule="exact"/>
              <w:rPr>
                <w:sz w:val="24"/>
                <w:szCs w:val="20"/>
              </w:rPr>
            </w:pPr>
            <w:r>
              <w:rPr>
                <w:sz w:val="24"/>
                <w:szCs w:val="20"/>
              </w:rPr>
              <w:t xml:space="preserve"> </w:t>
            </w:r>
            <w:r w:rsidRPr="00C511E1">
              <w:rPr>
                <w:sz w:val="24"/>
                <w:szCs w:val="20"/>
              </w:rPr>
              <w:t>Frontend Implementation using Streamlit</w:t>
            </w:r>
          </w:p>
          <w:p w14:paraId="361BFA6B" w14:textId="734ECF42" w:rsidR="00C511E1" w:rsidRDefault="00C511E1" w:rsidP="00C511E1">
            <w:pPr>
              <w:pStyle w:val="TableParagraph"/>
              <w:numPr>
                <w:ilvl w:val="1"/>
                <w:numId w:val="78"/>
              </w:numPr>
              <w:spacing w:line="311" w:lineRule="exact"/>
              <w:rPr>
                <w:sz w:val="24"/>
                <w:szCs w:val="20"/>
              </w:rPr>
            </w:pPr>
            <w:r>
              <w:rPr>
                <w:sz w:val="24"/>
                <w:szCs w:val="20"/>
              </w:rPr>
              <w:t xml:space="preserve"> </w:t>
            </w:r>
            <w:r w:rsidRPr="00C511E1">
              <w:rPr>
                <w:sz w:val="24"/>
                <w:szCs w:val="20"/>
              </w:rPr>
              <w:t>Prediction Output and Confidence Score</w:t>
            </w:r>
          </w:p>
          <w:p w14:paraId="721D7EBB" w14:textId="77777777" w:rsidR="007A2266" w:rsidRDefault="00C511E1" w:rsidP="006E08FC">
            <w:pPr>
              <w:pStyle w:val="TableParagraph"/>
              <w:numPr>
                <w:ilvl w:val="1"/>
                <w:numId w:val="78"/>
              </w:numPr>
              <w:spacing w:line="311" w:lineRule="exact"/>
              <w:rPr>
                <w:sz w:val="24"/>
                <w:szCs w:val="20"/>
              </w:rPr>
            </w:pPr>
            <w:r>
              <w:rPr>
                <w:sz w:val="24"/>
                <w:szCs w:val="20"/>
              </w:rPr>
              <w:t xml:space="preserve"> </w:t>
            </w:r>
            <w:r w:rsidRPr="00C511E1">
              <w:rPr>
                <w:sz w:val="24"/>
                <w:szCs w:val="20"/>
              </w:rPr>
              <w:t>Result Analysis</w:t>
            </w:r>
          </w:p>
          <w:p w14:paraId="6343B090" w14:textId="315E32B2" w:rsidR="006E6A7D" w:rsidRPr="006E6A7D" w:rsidRDefault="006E6A7D" w:rsidP="006E08FC">
            <w:pPr>
              <w:pStyle w:val="TableParagraph"/>
              <w:numPr>
                <w:ilvl w:val="1"/>
                <w:numId w:val="78"/>
              </w:numPr>
              <w:spacing w:line="311" w:lineRule="exact"/>
              <w:rPr>
                <w:sz w:val="24"/>
                <w:szCs w:val="20"/>
              </w:rPr>
            </w:pPr>
            <w:r>
              <w:rPr>
                <w:sz w:val="24"/>
                <w:szCs w:val="20"/>
              </w:rPr>
              <w:t xml:space="preserve"> </w:t>
            </w:r>
            <w:r w:rsidRPr="006E6A7D">
              <w:rPr>
                <w:szCs w:val="40"/>
              </w:rPr>
              <w:t>Input and Output Screens</w:t>
            </w:r>
          </w:p>
        </w:tc>
        <w:tc>
          <w:tcPr>
            <w:tcW w:w="1350" w:type="dxa"/>
          </w:tcPr>
          <w:p w14:paraId="611C158E" w14:textId="77777777" w:rsidR="007A2266" w:rsidRDefault="007A2266" w:rsidP="009A1E6F">
            <w:pPr>
              <w:pStyle w:val="TableParagraph"/>
              <w:spacing w:line="311" w:lineRule="exact"/>
              <w:ind w:left="50"/>
              <w:jc w:val="center"/>
              <w:rPr>
                <w:sz w:val="24"/>
                <w:szCs w:val="20"/>
              </w:rPr>
            </w:pPr>
          </w:p>
          <w:p w14:paraId="3223C5A7" w14:textId="77777777" w:rsidR="002753AC" w:rsidRDefault="002753AC" w:rsidP="009A1E6F">
            <w:pPr>
              <w:pStyle w:val="TableParagraph"/>
              <w:spacing w:line="311" w:lineRule="exact"/>
              <w:ind w:left="50"/>
              <w:jc w:val="center"/>
              <w:rPr>
                <w:sz w:val="24"/>
                <w:szCs w:val="20"/>
              </w:rPr>
            </w:pPr>
          </w:p>
          <w:p w14:paraId="36D97049" w14:textId="0D189C19" w:rsidR="002753AC" w:rsidRDefault="002753AC" w:rsidP="002753AC">
            <w:pPr>
              <w:pStyle w:val="TableParagraph"/>
              <w:spacing w:line="311" w:lineRule="exact"/>
              <w:jc w:val="center"/>
              <w:rPr>
                <w:sz w:val="24"/>
                <w:szCs w:val="20"/>
              </w:rPr>
            </w:pPr>
            <w:r>
              <w:rPr>
                <w:sz w:val="24"/>
                <w:szCs w:val="20"/>
              </w:rPr>
              <w:t>12-18</w:t>
            </w:r>
          </w:p>
        </w:tc>
      </w:tr>
      <w:tr w:rsidR="007A2266" w:rsidRPr="00823985" w14:paraId="09EB9FBA" w14:textId="77777777" w:rsidTr="00B65549">
        <w:tc>
          <w:tcPr>
            <w:tcW w:w="1980" w:type="dxa"/>
          </w:tcPr>
          <w:p w14:paraId="43FCE8D3" w14:textId="095E37FC" w:rsidR="007A2266" w:rsidRPr="00823985" w:rsidRDefault="0083724A" w:rsidP="00823985">
            <w:pPr>
              <w:pStyle w:val="TableParagraph"/>
              <w:spacing w:line="311" w:lineRule="exact"/>
              <w:ind w:left="50"/>
              <w:rPr>
                <w:sz w:val="24"/>
                <w:szCs w:val="20"/>
              </w:rPr>
            </w:pPr>
            <w:r w:rsidRPr="00823985">
              <w:rPr>
                <w:sz w:val="24"/>
                <w:szCs w:val="20"/>
              </w:rPr>
              <w:t xml:space="preserve">CHAPTER </w:t>
            </w:r>
            <w:r>
              <w:rPr>
                <w:sz w:val="24"/>
                <w:szCs w:val="20"/>
              </w:rPr>
              <w:t>1</w:t>
            </w:r>
            <w:r w:rsidR="006E6A7D">
              <w:rPr>
                <w:sz w:val="24"/>
                <w:szCs w:val="20"/>
              </w:rPr>
              <w:t>2</w:t>
            </w:r>
          </w:p>
        </w:tc>
        <w:tc>
          <w:tcPr>
            <w:tcW w:w="6030" w:type="dxa"/>
          </w:tcPr>
          <w:p w14:paraId="4FDAF7E1" w14:textId="77777777" w:rsidR="00C511E1" w:rsidRPr="00C511E1" w:rsidRDefault="00C511E1" w:rsidP="00C511E1">
            <w:pPr>
              <w:pStyle w:val="TableParagraph"/>
              <w:spacing w:line="311" w:lineRule="exact"/>
              <w:ind w:left="50"/>
              <w:rPr>
                <w:b/>
                <w:bCs/>
                <w:sz w:val="24"/>
                <w:szCs w:val="20"/>
              </w:rPr>
            </w:pPr>
            <w:r w:rsidRPr="00C511E1">
              <w:rPr>
                <w:b/>
                <w:bCs/>
                <w:sz w:val="24"/>
                <w:szCs w:val="20"/>
              </w:rPr>
              <w:t>Conclusion and Future Scope</w:t>
            </w:r>
          </w:p>
          <w:p w14:paraId="0AC731E7" w14:textId="7F275AA8" w:rsidR="006E6A7D" w:rsidRDefault="006E6A7D" w:rsidP="006E6A7D">
            <w:pPr>
              <w:pStyle w:val="TableParagraph"/>
              <w:numPr>
                <w:ilvl w:val="1"/>
                <w:numId w:val="83"/>
              </w:numPr>
              <w:spacing w:line="311" w:lineRule="exact"/>
              <w:rPr>
                <w:sz w:val="24"/>
                <w:szCs w:val="20"/>
              </w:rPr>
            </w:pPr>
            <w:r>
              <w:rPr>
                <w:sz w:val="24"/>
                <w:szCs w:val="20"/>
              </w:rPr>
              <w:t xml:space="preserve"> </w:t>
            </w:r>
            <w:r w:rsidR="00C511E1" w:rsidRPr="00C511E1">
              <w:rPr>
                <w:sz w:val="24"/>
                <w:szCs w:val="20"/>
              </w:rPr>
              <w:t>Summary of the Project</w:t>
            </w:r>
          </w:p>
          <w:p w14:paraId="63E44B8F" w14:textId="7FC33724" w:rsidR="006E6A7D" w:rsidRDefault="006E6A7D" w:rsidP="006E6A7D">
            <w:pPr>
              <w:pStyle w:val="TableParagraph"/>
              <w:numPr>
                <w:ilvl w:val="1"/>
                <w:numId w:val="83"/>
              </w:numPr>
              <w:spacing w:line="311" w:lineRule="exact"/>
              <w:rPr>
                <w:sz w:val="24"/>
                <w:szCs w:val="20"/>
              </w:rPr>
            </w:pPr>
            <w:r>
              <w:rPr>
                <w:sz w:val="24"/>
                <w:szCs w:val="20"/>
              </w:rPr>
              <w:t xml:space="preserve"> </w:t>
            </w:r>
            <w:r w:rsidR="00C511E1" w:rsidRPr="00C511E1">
              <w:rPr>
                <w:sz w:val="24"/>
                <w:szCs w:val="20"/>
              </w:rPr>
              <w:t>Key Achievements</w:t>
            </w:r>
          </w:p>
          <w:p w14:paraId="587CB853" w14:textId="4833A163" w:rsidR="007A2266" w:rsidRPr="006E6A7D" w:rsidRDefault="006E6A7D" w:rsidP="006E6A7D">
            <w:pPr>
              <w:pStyle w:val="TableParagraph"/>
              <w:numPr>
                <w:ilvl w:val="1"/>
                <w:numId w:val="83"/>
              </w:numPr>
              <w:spacing w:line="311" w:lineRule="exact"/>
              <w:rPr>
                <w:sz w:val="24"/>
                <w:szCs w:val="20"/>
              </w:rPr>
            </w:pPr>
            <w:r>
              <w:rPr>
                <w:sz w:val="24"/>
                <w:szCs w:val="20"/>
              </w:rPr>
              <w:t xml:space="preserve"> </w:t>
            </w:r>
            <w:r w:rsidR="00C511E1" w:rsidRPr="006E6A7D">
              <w:rPr>
                <w:sz w:val="24"/>
                <w:szCs w:val="20"/>
              </w:rPr>
              <w:t>Future Enhancements</w:t>
            </w:r>
          </w:p>
        </w:tc>
        <w:tc>
          <w:tcPr>
            <w:tcW w:w="1350" w:type="dxa"/>
          </w:tcPr>
          <w:p w14:paraId="3A12D3C6" w14:textId="77777777" w:rsidR="007A2266" w:rsidRDefault="007A2266" w:rsidP="009A1E6F">
            <w:pPr>
              <w:pStyle w:val="TableParagraph"/>
              <w:spacing w:line="311" w:lineRule="exact"/>
              <w:ind w:left="50"/>
              <w:jc w:val="center"/>
              <w:rPr>
                <w:sz w:val="24"/>
                <w:szCs w:val="20"/>
              </w:rPr>
            </w:pPr>
          </w:p>
          <w:p w14:paraId="43B8218B" w14:textId="35DAC860" w:rsidR="002753AC" w:rsidRDefault="002753AC" w:rsidP="009A1E6F">
            <w:pPr>
              <w:pStyle w:val="TableParagraph"/>
              <w:spacing w:line="311" w:lineRule="exact"/>
              <w:ind w:left="50"/>
              <w:jc w:val="center"/>
              <w:rPr>
                <w:sz w:val="24"/>
                <w:szCs w:val="20"/>
              </w:rPr>
            </w:pPr>
            <w:r>
              <w:rPr>
                <w:sz w:val="24"/>
                <w:szCs w:val="20"/>
              </w:rPr>
              <w:t>19</w:t>
            </w:r>
          </w:p>
        </w:tc>
      </w:tr>
      <w:tr w:rsidR="00800FAA" w:rsidRPr="00823985" w14:paraId="0B50E6F9" w14:textId="77777777" w:rsidTr="00B65549">
        <w:tc>
          <w:tcPr>
            <w:tcW w:w="8010" w:type="dxa"/>
            <w:gridSpan w:val="2"/>
          </w:tcPr>
          <w:p w14:paraId="736F6341" w14:textId="5C09787D" w:rsidR="00800FAA" w:rsidRPr="00C511E1" w:rsidRDefault="00800FAA" w:rsidP="00B65549">
            <w:pPr>
              <w:pStyle w:val="TableParagraph"/>
              <w:spacing w:line="311" w:lineRule="exact"/>
              <w:ind w:left="50"/>
              <w:rPr>
                <w:b/>
                <w:bCs/>
                <w:sz w:val="24"/>
                <w:szCs w:val="20"/>
              </w:rPr>
            </w:pPr>
            <w:r>
              <w:rPr>
                <w:b/>
                <w:bCs/>
                <w:sz w:val="24"/>
                <w:szCs w:val="20"/>
              </w:rPr>
              <w:t>Reference</w:t>
            </w:r>
          </w:p>
        </w:tc>
        <w:tc>
          <w:tcPr>
            <w:tcW w:w="1350" w:type="dxa"/>
          </w:tcPr>
          <w:p w14:paraId="133FA2B0" w14:textId="0D49A7EF" w:rsidR="00800FAA" w:rsidRDefault="002753AC" w:rsidP="00800FAA">
            <w:pPr>
              <w:pStyle w:val="TableParagraph"/>
              <w:spacing w:line="311" w:lineRule="exact"/>
              <w:ind w:left="50"/>
              <w:jc w:val="center"/>
              <w:rPr>
                <w:sz w:val="24"/>
                <w:szCs w:val="20"/>
              </w:rPr>
            </w:pPr>
            <w:r>
              <w:rPr>
                <w:sz w:val="24"/>
                <w:szCs w:val="20"/>
              </w:rPr>
              <w:t>20</w:t>
            </w:r>
          </w:p>
        </w:tc>
      </w:tr>
      <w:tr w:rsidR="00800FAA" w:rsidRPr="00823985" w14:paraId="389345B7" w14:textId="77777777" w:rsidTr="00B65549">
        <w:tc>
          <w:tcPr>
            <w:tcW w:w="8010" w:type="dxa"/>
            <w:gridSpan w:val="2"/>
            <w:vAlign w:val="bottom"/>
          </w:tcPr>
          <w:p w14:paraId="3B531E2F" w14:textId="69DE35CA" w:rsidR="00800FAA" w:rsidRPr="00C511E1" w:rsidRDefault="00800FAA" w:rsidP="00B65549">
            <w:pPr>
              <w:pStyle w:val="TableParagraph"/>
              <w:spacing w:line="311" w:lineRule="exact"/>
              <w:ind w:left="50"/>
              <w:rPr>
                <w:b/>
                <w:bCs/>
                <w:sz w:val="24"/>
                <w:szCs w:val="20"/>
              </w:rPr>
            </w:pPr>
            <w:r w:rsidRPr="00800FAA">
              <w:rPr>
                <w:b/>
                <w:bCs/>
                <w:sz w:val="24"/>
                <w:szCs w:val="24"/>
                <w:lang w:eastAsia="en-GB"/>
              </w:rPr>
              <w:t>Course Outcomes &amp; Program Outcomes</w:t>
            </w:r>
          </w:p>
        </w:tc>
        <w:tc>
          <w:tcPr>
            <w:tcW w:w="1350" w:type="dxa"/>
          </w:tcPr>
          <w:p w14:paraId="7EB9CA4F" w14:textId="78FB7432" w:rsidR="00800FAA" w:rsidRDefault="00800FAA" w:rsidP="00800FAA">
            <w:pPr>
              <w:pStyle w:val="TableParagraph"/>
              <w:spacing w:line="311" w:lineRule="exact"/>
              <w:ind w:left="50"/>
              <w:jc w:val="center"/>
              <w:rPr>
                <w:sz w:val="24"/>
                <w:szCs w:val="20"/>
              </w:rPr>
            </w:pPr>
            <w:r>
              <w:rPr>
                <w:sz w:val="24"/>
                <w:szCs w:val="20"/>
              </w:rPr>
              <w:t>21</w:t>
            </w:r>
          </w:p>
        </w:tc>
      </w:tr>
      <w:tr w:rsidR="00800FAA" w:rsidRPr="00823985" w14:paraId="78B52383" w14:textId="77777777" w:rsidTr="00B65549">
        <w:tc>
          <w:tcPr>
            <w:tcW w:w="8010" w:type="dxa"/>
            <w:gridSpan w:val="2"/>
            <w:vAlign w:val="bottom"/>
          </w:tcPr>
          <w:p w14:paraId="1903A69A" w14:textId="723B5950" w:rsidR="00800FAA" w:rsidRPr="00C511E1" w:rsidRDefault="00800FAA" w:rsidP="00B65549">
            <w:pPr>
              <w:pStyle w:val="TableParagraph"/>
              <w:spacing w:line="311" w:lineRule="exact"/>
              <w:ind w:left="50"/>
              <w:rPr>
                <w:b/>
                <w:bCs/>
                <w:sz w:val="24"/>
                <w:szCs w:val="20"/>
              </w:rPr>
            </w:pPr>
            <w:r w:rsidRPr="00800FAA">
              <w:rPr>
                <w:b/>
                <w:bCs/>
                <w:sz w:val="24"/>
                <w:szCs w:val="24"/>
                <w:lang w:eastAsia="en-GB"/>
              </w:rPr>
              <w:t>Sustainable Development Goals</w:t>
            </w:r>
          </w:p>
        </w:tc>
        <w:tc>
          <w:tcPr>
            <w:tcW w:w="1350" w:type="dxa"/>
          </w:tcPr>
          <w:p w14:paraId="3C1B2708" w14:textId="1804E7EC" w:rsidR="00800FAA" w:rsidRDefault="00800FAA" w:rsidP="00800FAA">
            <w:pPr>
              <w:pStyle w:val="TableParagraph"/>
              <w:spacing w:line="311" w:lineRule="exact"/>
              <w:ind w:left="50"/>
              <w:jc w:val="center"/>
              <w:rPr>
                <w:sz w:val="24"/>
                <w:szCs w:val="20"/>
              </w:rPr>
            </w:pPr>
            <w:r>
              <w:rPr>
                <w:sz w:val="24"/>
                <w:szCs w:val="20"/>
              </w:rPr>
              <w:t>2</w:t>
            </w:r>
            <w:r w:rsidR="002753AC">
              <w:rPr>
                <w:sz w:val="24"/>
                <w:szCs w:val="20"/>
              </w:rPr>
              <w:t>1</w:t>
            </w:r>
          </w:p>
        </w:tc>
      </w:tr>
    </w:tbl>
    <w:p w14:paraId="5D6180A3" w14:textId="77777777" w:rsidR="00904AEA" w:rsidRDefault="00904AEA" w:rsidP="009A1E6F">
      <w:pPr>
        <w:pStyle w:val="TableParagraph"/>
        <w:spacing w:line="302" w:lineRule="exact"/>
        <w:rPr>
          <w:sz w:val="28"/>
        </w:rPr>
        <w:sectPr w:rsidR="00904AEA" w:rsidSect="008F66BB">
          <w:headerReference w:type="default" r:id="rId17"/>
          <w:pgSz w:w="11930" w:h="16850"/>
          <w:pgMar w:top="1440" w:right="1440" w:bottom="1440" w:left="1440" w:header="720" w:footer="720" w:gutter="0"/>
          <w:cols w:space="720"/>
        </w:sectPr>
      </w:pPr>
    </w:p>
    <w:p w14:paraId="309AA289" w14:textId="77777777" w:rsidR="008F66BB" w:rsidRPr="008F66BB" w:rsidRDefault="008F66BB">
      <w:pPr>
        <w:rPr>
          <w:sz w:val="24"/>
          <w:szCs w:val="24"/>
        </w:rPr>
      </w:pPr>
    </w:p>
    <w:p w14:paraId="3DA92AEF" w14:textId="14C3535F" w:rsidR="008F66BB" w:rsidRDefault="008F66BB" w:rsidP="008F66BB">
      <w:pPr>
        <w:rPr>
          <w:b/>
          <w:bCs/>
          <w:sz w:val="24"/>
          <w:szCs w:val="24"/>
        </w:rPr>
      </w:pPr>
    </w:p>
    <w:p w14:paraId="40895C16" w14:textId="77777777" w:rsidR="008F66BB" w:rsidRPr="008F66BB" w:rsidRDefault="008F66BB" w:rsidP="008F66BB">
      <w:pPr>
        <w:rPr>
          <w:b/>
          <w:bCs/>
          <w:sz w:val="24"/>
          <w:szCs w:val="24"/>
        </w:rPr>
      </w:pPr>
    </w:p>
    <w:p w14:paraId="1F3E516D" w14:textId="77777777" w:rsidR="008F66BB" w:rsidRPr="008F66BB" w:rsidRDefault="008F66BB" w:rsidP="008F66BB">
      <w:pPr>
        <w:rPr>
          <w:b/>
          <w:bCs/>
          <w:sz w:val="24"/>
          <w:szCs w:val="24"/>
        </w:rPr>
      </w:pPr>
    </w:p>
    <w:p w14:paraId="1A04347D" w14:textId="4B08EB62" w:rsidR="008F66BB" w:rsidRPr="009A1E6F" w:rsidRDefault="008F66BB" w:rsidP="009A1E6F">
      <w:pPr>
        <w:ind w:left="360"/>
        <w:rPr>
          <w:sz w:val="28"/>
          <w:szCs w:val="28"/>
        </w:rPr>
      </w:pPr>
    </w:p>
    <w:p w14:paraId="72F7E7A3" w14:textId="77777777" w:rsidR="008F66BB" w:rsidRPr="008F66BB" w:rsidRDefault="008F66BB">
      <w:pPr>
        <w:rPr>
          <w:sz w:val="24"/>
          <w:szCs w:val="24"/>
        </w:rPr>
      </w:pPr>
    </w:p>
    <w:p w14:paraId="2A29A5BA" w14:textId="77777777" w:rsidR="008F66BB" w:rsidRPr="008F66BB" w:rsidRDefault="008F66BB">
      <w:pPr>
        <w:rPr>
          <w:sz w:val="24"/>
          <w:szCs w:val="24"/>
        </w:rPr>
        <w:sectPr w:rsidR="008F66BB" w:rsidRPr="008F66BB" w:rsidSect="008F66BB">
          <w:type w:val="continuous"/>
          <w:pgSz w:w="11930" w:h="16850"/>
          <w:pgMar w:top="1440" w:right="1440" w:bottom="1440" w:left="1440" w:header="720" w:footer="720" w:gutter="0"/>
          <w:cols w:space="720"/>
        </w:sectPr>
      </w:pPr>
    </w:p>
    <w:p w14:paraId="78881C53" w14:textId="18C43E1C" w:rsidR="00904AEA" w:rsidRPr="006C2238" w:rsidRDefault="006C2238" w:rsidP="006C2238">
      <w:pPr>
        <w:pStyle w:val="BodyText"/>
        <w:spacing w:before="65"/>
        <w:jc w:val="center"/>
        <w:rPr>
          <w:b/>
          <w:bCs/>
          <w:spacing w:val="-2"/>
          <w:sz w:val="32"/>
          <w:szCs w:val="32"/>
        </w:rPr>
      </w:pPr>
      <w:r w:rsidRPr="000975FE">
        <w:rPr>
          <w:b/>
          <w:bCs/>
          <w:spacing w:val="-2"/>
          <w:sz w:val="36"/>
          <w:szCs w:val="36"/>
        </w:rPr>
        <w:lastRenderedPageBreak/>
        <w:t>CHAPTER 1:- INTRODUCTION</w:t>
      </w:r>
    </w:p>
    <w:p w14:paraId="712FEDEC" w14:textId="77777777" w:rsidR="008F66BB" w:rsidRDefault="008F66BB">
      <w:pPr>
        <w:pStyle w:val="BodyText"/>
        <w:spacing w:line="360" w:lineRule="auto"/>
        <w:jc w:val="both"/>
      </w:pPr>
    </w:p>
    <w:p w14:paraId="68CE5004" w14:textId="77777777" w:rsidR="00A12A7C" w:rsidRPr="00A12A7C" w:rsidRDefault="00A12A7C" w:rsidP="00A12A7C">
      <w:pPr>
        <w:pStyle w:val="BodyText"/>
        <w:spacing w:line="360" w:lineRule="auto"/>
        <w:jc w:val="both"/>
        <w:rPr>
          <w:b/>
          <w:bCs/>
          <w:sz w:val="28"/>
          <w:szCs w:val="28"/>
          <w:lang w:val="en-IN"/>
        </w:rPr>
      </w:pPr>
      <w:r w:rsidRPr="00A12A7C">
        <w:rPr>
          <w:b/>
          <w:bCs/>
          <w:sz w:val="28"/>
          <w:szCs w:val="28"/>
          <w:lang w:val="en-IN"/>
        </w:rPr>
        <w:t>1.1 Overview of Health Risk Prediction Systems</w:t>
      </w:r>
    </w:p>
    <w:p w14:paraId="4DE087DD" w14:textId="77777777" w:rsidR="00A12A7C" w:rsidRPr="00A12A7C" w:rsidRDefault="00A12A7C" w:rsidP="00A12A7C">
      <w:pPr>
        <w:pStyle w:val="BodyText"/>
        <w:spacing w:line="360" w:lineRule="auto"/>
        <w:jc w:val="both"/>
        <w:rPr>
          <w:b/>
          <w:bCs/>
          <w:sz w:val="28"/>
          <w:szCs w:val="28"/>
          <w:lang w:val="en-IN"/>
        </w:rPr>
      </w:pPr>
      <w:r w:rsidRPr="00A12A7C">
        <w:rPr>
          <w:sz w:val="28"/>
          <w:szCs w:val="28"/>
          <w:lang w:val="en-IN"/>
        </w:rPr>
        <w:t>Health risk prediction systems are designed to analyze medical and lifestyle data in order to estimate an individual’s risk of developing health-related problems. These systems use patient information such as age, BMI, blood pressure, glucose level, and habits to identify potential health risks. By analyzing patterns in historical health data, these systems help in early detection of diseases. Early prediction allows timely medical intervention and preventive care. Such systems play an important role in improving overall healthcare quality</w:t>
      </w:r>
      <w:r w:rsidRPr="00A12A7C">
        <w:rPr>
          <w:b/>
          <w:bCs/>
          <w:sz w:val="28"/>
          <w:szCs w:val="28"/>
          <w:lang w:val="en-IN"/>
        </w:rPr>
        <w:t>.</w:t>
      </w:r>
    </w:p>
    <w:p w14:paraId="6C97D17C" w14:textId="2A470618" w:rsidR="00726754" w:rsidRPr="00726754" w:rsidRDefault="00726754" w:rsidP="00726754">
      <w:pPr>
        <w:pStyle w:val="BodyText"/>
        <w:spacing w:line="360" w:lineRule="auto"/>
        <w:jc w:val="both"/>
      </w:pPr>
    </w:p>
    <w:p w14:paraId="17A66CB8" w14:textId="77777777" w:rsidR="00A3368C" w:rsidRPr="00A3368C" w:rsidRDefault="00A3368C" w:rsidP="00A3368C">
      <w:pPr>
        <w:pStyle w:val="BodyText"/>
        <w:spacing w:line="360" w:lineRule="auto"/>
        <w:jc w:val="both"/>
        <w:rPr>
          <w:b/>
          <w:bCs/>
          <w:sz w:val="28"/>
          <w:szCs w:val="28"/>
          <w:lang w:val="en-IN"/>
        </w:rPr>
      </w:pPr>
      <w:r w:rsidRPr="00A3368C">
        <w:rPr>
          <w:b/>
          <w:bCs/>
          <w:sz w:val="28"/>
          <w:szCs w:val="28"/>
          <w:lang w:val="en-IN"/>
        </w:rPr>
        <w:t>1.2 Importance of Automation in Healthcare</w:t>
      </w:r>
    </w:p>
    <w:p w14:paraId="66A57B03" w14:textId="77777777" w:rsidR="00A3368C" w:rsidRPr="00A3368C" w:rsidRDefault="00A3368C" w:rsidP="00A3368C">
      <w:pPr>
        <w:pStyle w:val="BodyText"/>
        <w:spacing w:line="360" w:lineRule="auto"/>
        <w:jc w:val="both"/>
        <w:rPr>
          <w:sz w:val="28"/>
          <w:szCs w:val="28"/>
          <w:lang w:val="en-IN"/>
        </w:rPr>
      </w:pPr>
      <w:r w:rsidRPr="00A3368C">
        <w:rPr>
          <w:sz w:val="28"/>
          <w:szCs w:val="28"/>
          <w:lang w:val="en-IN"/>
        </w:rPr>
        <w:t>Automation in healthcare reduces manual effort and improves efficiency in medical decision-making. Automated systems can process large volumes of patient data quickly and accurately. This minimizes human errors and ensures consistent results. Automation also helps doctors focus more on patient care rather than data analysis. In health risk prediction, automation enables fast and reliable assessment of health conditions.</w:t>
      </w:r>
    </w:p>
    <w:p w14:paraId="68BB5635" w14:textId="30DA6333" w:rsidR="00726754" w:rsidRPr="00726754" w:rsidRDefault="00726754" w:rsidP="00726754">
      <w:pPr>
        <w:pStyle w:val="BodyText"/>
        <w:spacing w:line="360" w:lineRule="auto"/>
        <w:jc w:val="both"/>
      </w:pPr>
    </w:p>
    <w:p w14:paraId="108455E7" w14:textId="77777777" w:rsidR="00CA6EBA" w:rsidRPr="00CA6EBA" w:rsidRDefault="00CA6EBA" w:rsidP="00CA6EBA">
      <w:pPr>
        <w:pStyle w:val="BodyText"/>
        <w:spacing w:line="360" w:lineRule="auto"/>
        <w:jc w:val="both"/>
        <w:rPr>
          <w:b/>
          <w:bCs/>
          <w:sz w:val="28"/>
          <w:szCs w:val="28"/>
          <w:lang w:val="en-IN"/>
        </w:rPr>
      </w:pPr>
      <w:r w:rsidRPr="00CA6EBA">
        <w:rPr>
          <w:b/>
          <w:bCs/>
          <w:sz w:val="28"/>
          <w:szCs w:val="28"/>
          <w:lang w:val="en-IN"/>
        </w:rPr>
        <w:t>1.3 Role of Machine Learning in Healthcare</w:t>
      </w:r>
    </w:p>
    <w:p w14:paraId="3FE0455A" w14:textId="77777777" w:rsidR="00CA6EBA" w:rsidRPr="00CA6EBA" w:rsidRDefault="00CA6EBA" w:rsidP="00CA6EBA">
      <w:pPr>
        <w:pStyle w:val="BodyText"/>
        <w:spacing w:line="360" w:lineRule="auto"/>
        <w:jc w:val="both"/>
        <w:rPr>
          <w:b/>
          <w:bCs/>
          <w:sz w:val="28"/>
          <w:szCs w:val="28"/>
          <w:lang w:val="en-IN"/>
        </w:rPr>
      </w:pPr>
      <w:r w:rsidRPr="00CA6EBA">
        <w:rPr>
          <w:sz w:val="28"/>
          <w:szCs w:val="28"/>
          <w:lang w:val="en-IN"/>
        </w:rPr>
        <w:t>Machine Learning plays a key role in modern healthcare by enabling predictive analysis based on data patterns. ML models learn from historical health records to predict future health risks. These models can identify complex relationships between health parameters that are difficult to detect manually. Machine Learning improves accuracy and reliability in disease prediction. It supports doctors and healthcare systems in making informed decisions</w:t>
      </w:r>
      <w:r w:rsidRPr="00CA6EBA">
        <w:rPr>
          <w:b/>
          <w:bCs/>
          <w:sz w:val="28"/>
          <w:szCs w:val="28"/>
          <w:lang w:val="en-IN"/>
        </w:rPr>
        <w:t>.</w:t>
      </w:r>
    </w:p>
    <w:p w14:paraId="2AE00404" w14:textId="6A7E60FA" w:rsidR="006903BA" w:rsidRDefault="00EE29B0">
      <w:pPr>
        <w:pStyle w:val="BodyText"/>
        <w:spacing w:line="360" w:lineRule="auto"/>
        <w:jc w:val="both"/>
      </w:pPr>
      <w:r>
        <w:rPr>
          <w:noProof/>
        </w:rPr>
        <w:lastRenderedPageBreak/>
        <w:drawing>
          <wp:inline distT="0" distB="0" distL="0" distR="0" wp14:anchorId="3BD9889F" wp14:editId="7D7D3F1F">
            <wp:extent cx="5943600" cy="3375660"/>
            <wp:effectExtent l="0" t="0" r="0" b="0"/>
            <wp:docPr id="166410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r w:rsidR="006903BA">
        <w:rPr>
          <w:noProof/>
        </w:rPr>
        <w:drawing>
          <wp:anchor distT="0" distB="0" distL="114300" distR="114300" simplePos="0" relativeHeight="251649536" behindDoc="1" locked="0" layoutInCell="1" allowOverlap="1" wp14:anchorId="12B5599E" wp14:editId="10AEC0DF">
            <wp:simplePos x="0" y="0"/>
            <wp:positionH relativeFrom="column">
              <wp:posOffset>219075</wp:posOffset>
            </wp:positionH>
            <wp:positionV relativeFrom="paragraph">
              <wp:posOffset>140970</wp:posOffset>
            </wp:positionV>
            <wp:extent cx="5429250" cy="2495550"/>
            <wp:effectExtent l="0" t="0" r="0" b="0"/>
            <wp:wrapNone/>
            <wp:docPr id="267276693" name="Picture 11" descr="Bank Loan Application Approval Process Flow | 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Bank Loan Application Approval Process Flow | Presentation ..."/>
                    <pic:cNvPicPr>
                      <a:picLocks noChangeAspect="1" noChangeArrowheads="1"/>
                    </pic:cNvPicPr>
                  </pic:nvPicPr>
                  <pic:blipFill rotWithShape="1">
                    <a:blip r:embed="rId19">
                      <a:extLst>
                        <a:ext uri="{28A0092B-C50C-407E-A947-70E740481C1C}">
                          <a14:useLocalDpi xmlns:a14="http://schemas.microsoft.com/office/drawing/2010/main" val="0"/>
                        </a:ext>
                      </a:extLst>
                    </a:blip>
                    <a:srcRect b="5128"/>
                    <a:stretch>
                      <a:fillRect/>
                    </a:stretch>
                  </pic:blipFill>
                  <pic:spPr bwMode="auto">
                    <a:xfrm>
                      <a:off x="0" y="0"/>
                      <a:ext cx="5429250" cy="2495550"/>
                    </a:xfrm>
                    <a:prstGeom prst="rect">
                      <a:avLst/>
                    </a:prstGeom>
                    <a:noFill/>
                    <a:ln>
                      <a:noFill/>
                    </a:ln>
                    <a:extLst>
                      <a:ext uri="{53640926-AAD7-44D8-BBD7-CCE9431645EC}">
                        <a14:shadowObscured xmlns:a14="http://schemas.microsoft.com/office/drawing/2010/main"/>
                      </a:ext>
                    </a:extLst>
                  </pic:spPr>
                </pic:pic>
              </a:graphicData>
            </a:graphic>
          </wp:anchor>
        </w:drawing>
      </w:r>
    </w:p>
    <w:p w14:paraId="69E24D31" w14:textId="77777777" w:rsidR="006903BA" w:rsidRDefault="006903BA">
      <w:pPr>
        <w:pStyle w:val="BodyText"/>
        <w:spacing w:line="360" w:lineRule="auto"/>
        <w:jc w:val="both"/>
        <w:rPr>
          <w:noProof/>
        </w:rPr>
      </w:pPr>
    </w:p>
    <w:p w14:paraId="25BE55CE" w14:textId="7E1B6F77" w:rsidR="006903BA" w:rsidRDefault="006903BA">
      <w:pPr>
        <w:pStyle w:val="BodyText"/>
        <w:spacing w:line="360" w:lineRule="auto"/>
        <w:jc w:val="both"/>
        <w:sectPr w:rsidR="006903BA" w:rsidSect="003D076D">
          <w:headerReference w:type="default" r:id="rId20"/>
          <w:footerReference w:type="default" r:id="rId21"/>
          <w:pgSz w:w="12240" w:h="15840"/>
          <w:pgMar w:top="1440" w:right="1440" w:bottom="1440" w:left="1440" w:header="214" w:footer="301" w:gutter="0"/>
          <w:pgNumType w:start="1"/>
          <w:cols w:space="720"/>
        </w:sectPr>
      </w:pPr>
    </w:p>
    <w:p w14:paraId="77BAAFAB" w14:textId="1A0681E8" w:rsidR="00726754" w:rsidRPr="000975FE" w:rsidRDefault="006C2238" w:rsidP="006C2238">
      <w:pPr>
        <w:spacing w:line="276" w:lineRule="auto"/>
        <w:jc w:val="center"/>
        <w:rPr>
          <w:b/>
          <w:bCs/>
          <w:sz w:val="36"/>
          <w:szCs w:val="36"/>
        </w:rPr>
      </w:pPr>
      <w:r w:rsidRPr="000975FE">
        <w:rPr>
          <w:b/>
          <w:bCs/>
          <w:sz w:val="36"/>
          <w:szCs w:val="36"/>
        </w:rPr>
        <w:lastRenderedPageBreak/>
        <w:t xml:space="preserve">CHAPTER 2:- </w:t>
      </w:r>
      <w:r w:rsidR="00726754" w:rsidRPr="000975FE">
        <w:rPr>
          <w:b/>
          <w:bCs/>
          <w:sz w:val="36"/>
          <w:szCs w:val="36"/>
        </w:rPr>
        <w:t>PROBLEM DEFINITION</w:t>
      </w:r>
    </w:p>
    <w:p w14:paraId="53188258" w14:textId="77777777" w:rsidR="00726754" w:rsidRPr="00726754" w:rsidRDefault="00726754" w:rsidP="00726754">
      <w:pPr>
        <w:spacing w:line="276" w:lineRule="auto"/>
        <w:jc w:val="both"/>
        <w:rPr>
          <w:b/>
          <w:bCs/>
          <w:sz w:val="24"/>
          <w:szCs w:val="24"/>
        </w:rPr>
      </w:pPr>
    </w:p>
    <w:p w14:paraId="005CB99A" w14:textId="77777777" w:rsidR="007F4BDA" w:rsidRPr="007F4BDA" w:rsidRDefault="007F4BDA" w:rsidP="007F4BDA">
      <w:pPr>
        <w:spacing w:line="360" w:lineRule="auto"/>
        <w:jc w:val="both"/>
        <w:rPr>
          <w:b/>
          <w:bCs/>
          <w:sz w:val="28"/>
          <w:szCs w:val="28"/>
          <w:lang w:val="en-IN"/>
        </w:rPr>
      </w:pPr>
      <w:r w:rsidRPr="007F4BDA">
        <w:rPr>
          <w:b/>
          <w:bCs/>
          <w:sz w:val="28"/>
          <w:szCs w:val="28"/>
          <w:lang w:val="en-IN"/>
        </w:rPr>
        <w:t>2.1 Limitations of Traditional Health Assessment Methods</w:t>
      </w:r>
    </w:p>
    <w:p w14:paraId="004906D7" w14:textId="77777777" w:rsidR="007F4BDA" w:rsidRPr="007F4BDA" w:rsidRDefault="007F4BDA" w:rsidP="007F4BDA">
      <w:pPr>
        <w:spacing w:line="360" w:lineRule="auto"/>
        <w:jc w:val="both"/>
        <w:rPr>
          <w:sz w:val="24"/>
          <w:szCs w:val="24"/>
          <w:lang w:val="en-IN"/>
        </w:rPr>
      </w:pPr>
      <w:r w:rsidRPr="007F4BDA">
        <w:rPr>
          <w:sz w:val="24"/>
          <w:szCs w:val="24"/>
          <w:lang w:val="en-IN"/>
        </w:rPr>
        <w:t>Traditional health assessment methods rely heavily on manual diagnosis and periodic medical checkups. These methods are time-consuming, inconsistent, and depend on individual judgment. They often fail to detect health risks at an early stage. Such approaches are not suitable for continuous and large-scale health monitoring.</w:t>
      </w:r>
    </w:p>
    <w:p w14:paraId="26E41A37" w14:textId="77777777" w:rsidR="00726754" w:rsidRPr="00726754" w:rsidRDefault="00726754" w:rsidP="00726754">
      <w:pPr>
        <w:spacing w:line="360" w:lineRule="auto"/>
        <w:jc w:val="both"/>
        <w:rPr>
          <w:sz w:val="24"/>
          <w:szCs w:val="24"/>
        </w:rPr>
      </w:pPr>
    </w:p>
    <w:p w14:paraId="4EB941ED" w14:textId="77777777" w:rsidR="006C12F2" w:rsidRPr="006C12F2" w:rsidRDefault="006C12F2" w:rsidP="006C12F2">
      <w:pPr>
        <w:spacing w:line="360" w:lineRule="auto"/>
        <w:jc w:val="both"/>
        <w:rPr>
          <w:b/>
          <w:bCs/>
          <w:sz w:val="28"/>
          <w:szCs w:val="28"/>
          <w:lang w:val="en-IN"/>
        </w:rPr>
      </w:pPr>
      <w:r w:rsidRPr="006C12F2">
        <w:rPr>
          <w:b/>
          <w:bCs/>
          <w:sz w:val="28"/>
          <w:szCs w:val="28"/>
          <w:lang w:val="en-IN"/>
        </w:rPr>
        <w:t>2.2 Challenges in Existing Automated Health Prediction Systems</w:t>
      </w:r>
    </w:p>
    <w:p w14:paraId="3422F1DF" w14:textId="77777777" w:rsidR="006C12F2" w:rsidRPr="006C12F2" w:rsidRDefault="006C12F2" w:rsidP="006C12F2">
      <w:pPr>
        <w:spacing w:line="360" w:lineRule="auto"/>
        <w:jc w:val="both"/>
        <w:rPr>
          <w:sz w:val="28"/>
          <w:szCs w:val="28"/>
          <w:lang w:val="en-IN"/>
        </w:rPr>
      </w:pPr>
      <w:r w:rsidRPr="006C12F2">
        <w:rPr>
          <w:sz w:val="24"/>
          <w:szCs w:val="24"/>
          <w:lang w:val="en-IN"/>
        </w:rPr>
        <w:t>Although automated health prediction systems exist, many of them use complex models that act as black boxes. These systems provide predictions without clear explanations. This makes it difficult for doctors and users to understand the reasons behind the predicted health risk. Lack of transparency reduces trust and acceptance of such systems.</w:t>
      </w:r>
    </w:p>
    <w:p w14:paraId="679BA534" w14:textId="77777777" w:rsidR="00726754" w:rsidRPr="00726754" w:rsidRDefault="00726754" w:rsidP="00726754">
      <w:pPr>
        <w:spacing w:line="360" w:lineRule="auto"/>
        <w:jc w:val="both"/>
        <w:rPr>
          <w:sz w:val="24"/>
          <w:szCs w:val="24"/>
        </w:rPr>
      </w:pPr>
    </w:p>
    <w:p w14:paraId="0255BCCA" w14:textId="77777777" w:rsidR="00D72FF0" w:rsidRPr="00D72FF0" w:rsidRDefault="00D72FF0" w:rsidP="00D72FF0">
      <w:pPr>
        <w:jc w:val="both"/>
        <w:rPr>
          <w:b/>
          <w:bCs/>
          <w:sz w:val="28"/>
          <w:szCs w:val="28"/>
          <w:lang w:val="en-IN"/>
        </w:rPr>
      </w:pPr>
      <w:r w:rsidRPr="00D72FF0">
        <w:rPr>
          <w:b/>
          <w:bCs/>
          <w:sz w:val="28"/>
          <w:szCs w:val="28"/>
          <w:lang w:val="en-IN"/>
        </w:rPr>
        <w:t>2.3 Need for Explainable Health Risk Prediction</w:t>
      </w:r>
    </w:p>
    <w:p w14:paraId="2E38556B" w14:textId="77777777" w:rsidR="00D72FF0" w:rsidRPr="00D72FF0" w:rsidRDefault="00D72FF0" w:rsidP="00D72FF0">
      <w:pPr>
        <w:spacing w:line="360" w:lineRule="auto"/>
        <w:jc w:val="both"/>
        <w:rPr>
          <w:sz w:val="24"/>
          <w:szCs w:val="24"/>
          <w:lang w:val="en-IN"/>
        </w:rPr>
      </w:pPr>
      <w:r w:rsidRPr="00D72FF0">
        <w:rPr>
          <w:sz w:val="24"/>
          <w:szCs w:val="24"/>
          <w:lang w:val="en-IN"/>
        </w:rPr>
        <w:t>In healthcare, transparency is critical because decisions directly affect human life. Patients and healthcare professionals expect clear explanations for predicted health risks. Explainable AI helps in understanding how medical and lifestyle factors influence predictions. This ensures fairness, accountability, and trust in healthcare decision-making.</w:t>
      </w:r>
    </w:p>
    <w:p w14:paraId="1FB46BDE" w14:textId="54CBF245" w:rsidR="000C4E60" w:rsidRPr="00D72FF0" w:rsidRDefault="000C4E60" w:rsidP="000C4E60">
      <w:pPr>
        <w:jc w:val="both"/>
      </w:pPr>
    </w:p>
    <w:p w14:paraId="093DF87B" w14:textId="6253C2A9" w:rsidR="00010A41" w:rsidRDefault="00010A41" w:rsidP="000C4E60">
      <w:pPr>
        <w:jc w:val="both"/>
        <w:rPr>
          <w:sz w:val="24"/>
          <w:szCs w:val="24"/>
        </w:rPr>
      </w:pPr>
    </w:p>
    <w:p w14:paraId="3B8089AF" w14:textId="239DCF36" w:rsidR="000C4E60" w:rsidRPr="006C2238" w:rsidRDefault="000C4E60" w:rsidP="000C4E60">
      <w:pPr>
        <w:jc w:val="both"/>
        <w:rPr>
          <w:sz w:val="24"/>
          <w:szCs w:val="24"/>
        </w:rPr>
      </w:pPr>
    </w:p>
    <w:p w14:paraId="1853D624" w14:textId="77777777" w:rsidR="000C4E60" w:rsidRDefault="000C4E60" w:rsidP="000C4E60">
      <w:pPr>
        <w:jc w:val="both"/>
        <w:rPr>
          <w:sz w:val="24"/>
          <w:szCs w:val="24"/>
        </w:rPr>
      </w:pPr>
    </w:p>
    <w:p w14:paraId="7A65C8F5" w14:textId="77777777" w:rsidR="00010A41" w:rsidRPr="006C2238" w:rsidRDefault="00010A41" w:rsidP="000C4E60">
      <w:pPr>
        <w:jc w:val="both"/>
        <w:rPr>
          <w:sz w:val="24"/>
          <w:szCs w:val="24"/>
        </w:rPr>
      </w:pPr>
    </w:p>
    <w:p w14:paraId="26A35073" w14:textId="3ED73264" w:rsidR="006C2238" w:rsidRPr="00952CA8" w:rsidRDefault="00952CA8" w:rsidP="00952CA8">
      <w:pPr>
        <w:jc w:val="both"/>
        <w:rPr>
          <w:sz w:val="24"/>
          <w:szCs w:val="24"/>
        </w:rPr>
      </w:pPr>
      <w:r>
        <w:rPr>
          <w:noProof/>
        </w:rPr>
        <w:t xml:space="preserve">       </w:t>
      </w:r>
      <w:r>
        <w:rPr>
          <w:noProof/>
        </w:rPr>
        <w:drawing>
          <wp:inline distT="0" distB="0" distL="0" distR="0" wp14:anchorId="5959E093" wp14:editId="21A12E5F">
            <wp:extent cx="5326380" cy="2164080"/>
            <wp:effectExtent l="0" t="0" r="7620" b="7620"/>
            <wp:docPr id="308934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6380" cy="2164080"/>
                    </a:xfrm>
                    <a:prstGeom prst="rect">
                      <a:avLst/>
                    </a:prstGeom>
                    <a:noFill/>
                    <a:ln>
                      <a:noFill/>
                    </a:ln>
                  </pic:spPr>
                </pic:pic>
              </a:graphicData>
            </a:graphic>
          </wp:inline>
        </w:drawing>
      </w:r>
    </w:p>
    <w:p w14:paraId="7F6F4A22" w14:textId="77777777" w:rsidR="006C2238" w:rsidRPr="006C2238" w:rsidRDefault="006C2238" w:rsidP="006C2238">
      <w:pPr>
        <w:spacing w:line="276" w:lineRule="auto"/>
        <w:rPr>
          <w:b/>
          <w:bCs/>
          <w:sz w:val="24"/>
          <w:szCs w:val="24"/>
        </w:rPr>
      </w:pPr>
    </w:p>
    <w:p w14:paraId="44706B0A" w14:textId="77777777" w:rsidR="000C4E60" w:rsidRDefault="000C4E60" w:rsidP="000C4E60">
      <w:pPr>
        <w:jc w:val="both"/>
        <w:rPr>
          <w:sz w:val="24"/>
          <w:szCs w:val="24"/>
        </w:rPr>
      </w:pPr>
    </w:p>
    <w:p w14:paraId="42CB41C1" w14:textId="3D7F6D5C" w:rsidR="00726754" w:rsidRPr="000975FE" w:rsidRDefault="006C2238" w:rsidP="000975FE">
      <w:pPr>
        <w:spacing w:line="360" w:lineRule="auto"/>
        <w:jc w:val="center"/>
        <w:rPr>
          <w:b/>
          <w:bCs/>
          <w:sz w:val="32"/>
          <w:szCs w:val="32"/>
        </w:rPr>
      </w:pPr>
      <w:r w:rsidRPr="000975FE">
        <w:rPr>
          <w:b/>
          <w:bCs/>
          <w:sz w:val="36"/>
          <w:szCs w:val="36"/>
        </w:rPr>
        <w:t xml:space="preserve">CHAPTER 3:- </w:t>
      </w:r>
      <w:r w:rsidR="00726754" w:rsidRPr="000975FE">
        <w:rPr>
          <w:b/>
          <w:bCs/>
          <w:sz w:val="36"/>
          <w:szCs w:val="36"/>
        </w:rPr>
        <w:t>OBJECTIVES OF THE PROJECT</w:t>
      </w:r>
    </w:p>
    <w:p w14:paraId="1A132EBB" w14:textId="07885150" w:rsidR="00726754" w:rsidRPr="00726754" w:rsidRDefault="00726754" w:rsidP="00726754">
      <w:pPr>
        <w:spacing w:line="360" w:lineRule="auto"/>
        <w:jc w:val="both"/>
        <w:rPr>
          <w:b/>
          <w:bCs/>
          <w:sz w:val="28"/>
          <w:szCs w:val="28"/>
        </w:rPr>
      </w:pPr>
    </w:p>
    <w:p w14:paraId="0AA657A4" w14:textId="77777777" w:rsidR="00726754" w:rsidRPr="00726754" w:rsidRDefault="00726754" w:rsidP="00726754">
      <w:pPr>
        <w:spacing w:line="360" w:lineRule="auto"/>
        <w:jc w:val="both"/>
        <w:rPr>
          <w:b/>
          <w:bCs/>
          <w:sz w:val="28"/>
          <w:szCs w:val="28"/>
        </w:rPr>
      </w:pPr>
      <w:r w:rsidRPr="00726754">
        <w:rPr>
          <w:b/>
          <w:bCs/>
          <w:sz w:val="28"/>
          <w:szCs w:val="28"/>
        </w:rPr>
        <w:t>3.1 Primary Objectives</w:t>
      </w:r>
    </w:p>
    <w:p w14:paraId="7A9087B9" w14:textId="1010D67E" w:rsidR="00726754" w:rsidRDefault="00784ADA" w:rsidP="00726754">
      <w:pPr>
        <w:spacing w:line="360" w:lineRule="auto"/>
        <w:jc w:val="both"/>
        <w:rPr>
          <w:sz w:val="24"/>
          <w:szCs w:val="24"/>
        </w:rPr>
      </w:pPr>
      <w:r w:rsidRPr="00784ADA">
        <w:rPr>
          <w:sz w:val="24"/>
          <w:szCs w:val="24"/>
        </w:rPr>
        <w:t>The primary objective of this project is to develop a Smart Health Risk Predictor System using Machine Learning that can accurately predict an individual’s health risk level while providing clear and understandable results.</w:t>
      </w:r>
    </w:p>
    <w:p w14:paraId="3E1299DE" w14:textId="77777777" w:rsidR="00784ADA" w:rsidRPr="00726754" w:rsidRDefault="00784ADA" w:rsidP="00726754">
      <w:pPr>
        <w:spacing w:line="360" w:lineRule="auto"/>
        <w:jc w:val="both"/>
        <w:rPr>
          <w:sz w:val="28"/>
          <w:szCs w:val="28"/>
        </w:rPr>
      </w:pPr>
    </w:p>
    <w:p w14:paraId="1609ECF7" w14:textId="5132BFF0" w:rsidR="00726754" w:rsidRPr="00726754" w:rsidRDefault="00726754" w:rsidP="00726754">
      <w:pPr>
        <w:spacing w:line="360" w:lineRule="auto"/>
        <w:jc w:val="both"/>
        <w:rPr>
          <w:b/>
          <w:bCs/>
          <w:sz w:val="28"/>
          <w:szCs w:val="28"/>
        </w:rPr>
      </w:pPr>
      <w:r w:rsidRPr="00726754">
        <w:rPr>
          <w:b/>
          <w:bCs/>
          <w:sz w:val="28"/>
          <w:szCs w:val="28"/>
        </w:rPr>
        <w:t>3.2 Secondary Objectives</w:t>
      </w:r>
    </w:p>
    <w:p w14:paraId="2D5D3810" w14:textId="0880262C" w:rsidR="00726754" w:rsidRDefault="00467386" w:rsidP="00726754">
      <w:pPr>
        <w:spacing w:line="360" w:lineRule="auto"/>
        <w:jc w:val="both"/>
        <w:rPr>
          <w:sz w:val="24"/>
          <w:szCs w:val="24"/>
        </w:rPr>
      </w:pPr>
      <w:r w:rsidRPr="00467386">
        <w:rPr>
          <w:sz w:val="24"/>
          <w:szCs w:val="24"/>
        </w:rPr>
        <w:t>Secondary objectives include early detection of health risks, improving prediction accuracy, reducing manual health assessment effort, and providing confidence scores along with health risk predictions.</w:t>
      </w:r>
    </w:p>
    <w:p w14:paraId="49C76069" w14:textId="77777777" w:rsidR="00467386" w:rsidRPr="00726754" w:rsidRDefault="00467386" w:rsidP="00726754">
      <w:pPr>
        <w:spacing w:line="360" w:lineRule="auto"/>
        <w:jc w:val="both"/>
        <w:rPr>
          <w:sz w:val="28"/>
          <w:szCs w:val="28"/>
        </w:rPr>
      </w:pPr>
    </w:p>
    <w:p w14:paraId="139C3B30" w14:textId="69DC6A18" w:rsidR="00726754" w:rsidRPr="00726754" w:rsidRDefault="00726754" w:rsidP="00726754">
      <w:pPr>
        <w:spacing w:line="360" w:lineRule="auto"/>
        <w:jc w:val="both"/>
        <w:rPr>
          <w:b/>
          <w:bCs/>
          <w:sz w:val="28"/>
          <w:szCs w:val="28"/>
        </w:rPr>
      </w:pPr>
      <w:r w:rsidRPr="00726754">
        <w:rPr>
          <w:b/>
          <w:bCs/>
          <w:sz w:val="28"/>
          <w:szCs w:val="28"/>
        </w:rPr>
        <w:t>3.3 Expected Outcomes</w:t>
      </w:r>
    </w:p>
    <w:p w14:paraId="563A247A" w14:textId="77777777" w:rsidR="00467386" w:rsidRDefault="00467386" w:rsidP="000C4E60">
      <w:pPr>
        <w:jc w:val="both"/>
        <w:rPr>
          <w:sz w:val="24"/>
          <w:szCs w:val="24"/>
        </w:rPr>
      </w:pPr>
      <w:r w:rsidRPr="00467386">
        <w:rPr>
          <w:sz w:val="24"/>
          <w:szCs w:val="24"/>
        </w:rPr>
        <w:t>The expected outcome is a reliable, accurate, and explainable health risk prediction system that supports preventive healthcare and increases user awareness and trust.</w:t>
      </w:r>
    </w:p>
    <w:p w14:paraId="215E052A" w14:textId="38383706" w:rsidR="000C4E60" w:rsidRDefault="000C4E60" w:rsidP="000C4E60">
      <w:pPr>
        <w:jc w:val="both"/>
        <w:rPr>
          <w:noProof/>
        </w:rPr>
      </w:pPr>
    </w:p>
    <w:p w14:paraId="2689E928" w14:textId="77777777" w:rsidR="00D615AA" w:rsidRDefault="00D615AA" w:rsidP="000C4E60">
      <w:pPr>
        <w:jc w:val="both"/>
        <w:rPr>
          <w:noProof/>
        </w:rPr>
      </w:pPr>
    </w:p>
    <w:p w14:paraId="1F8EFA23" w14:textId="77777777" w:rsidR="00D615AA" w:rsidRDefault="00D615AA" w:rsidP="000C4E60">
      <w:pPr>
        <w:jc w:val="both"/>
        <w:rPr>
          <w:noProof/>
        </w:rPr>
      </w:pPr>
    </w:p>
    <w:p w14:paraId="7A1F3204" w14:textId="77777777" w:rsidR="00D615AA" w:rsidRDefault="00D615AA" w:rsidP="000C4E60">
      <w:pPr>
        <w:jc w:val="both"/>
        <w:rPr>
          <w:noProof/>
        </w:rPr>
      </w:pPr>
    </w:p>
    <w:p w14:paraId="2B999CC3" w14:textId="6C02CD40" w:rsidR="00D615AA" w:rsidRPr="000C4E60" w:rsidRDefault="00D615AA" w:rsidP="000C4E60">
      <w:pPr>
        <w:jc w:val="both"/>
        <w:rPr>
          <w:sz w:val="28"/>
          <w:szCs w:val="28"/>
        </w:rPr>
      </w:pPr>
      <w:r>
        <w:rPr>
          <w:noProof/>
        </w:rPr>
        <w:t xml:space="preserve">          </w:t>
      </w:r>
      <w:r>
        <w:rPr>
          <w:noProof/>
        </w:rPr>
        <w:drawing>
          <wp:inline distT="0" distB="0" distL="0" distR="0" wp14:anchorId="227761D6" wp14:editId="14BDA7E7">
            <wp:extent cx="5234940" cy="2941320"/>
            <wp:effectExtent l="0" t="0" r="3810" b="0"/>
            <wp:docPr id="1552709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4940" cy="2941320"/>
                    </a:xfrm>
                    <a:prstGeom prst="rect">
                      <a:avLst/>
                    </a:prstGeom>
                    <a:noFill/>
                    <a:ln>
                      <a:noFill/>
                    </a:ln>
                  </pic:spPr>
                </pic:pic>
              </a:graphicData>
            </a:graphic>
          </wp:inline>
        </w:drawing>
      </w:r>
    </w:p>
    <w:p w14:paraId="00823B82" w14:textId="77777777" w:rsidR="002753AC" w:rsidRDefault="002753AC" w:rsidP="006C2238">
      <w:pPr>
        <w:rPr>
          <w:sz w:val="28"/>
          <w:szCs w:val="28"/>
        </w:rPr>
      </w:pPr>
    </w:p>
    <w:p w14:paraId="4AD96FA6" w14:textId="77777777" w:rsidR="00B65549" w:rsidRDefault="00B65549" w:rsidP="006C2238">
      <w:pPr>
        <w:rPr>
          <w:sz w:val="28"/>
          <w:szCs w:val="28"/>
        </w:rPr>
      </w:pPr>
    </w:p>
    <w:p w14:paraId="305E3B79" w14:textId="77777777" w:rsidR="00B65549" w:rsidRDefault="00B65549" w:rsidP="006C2238">
      <w:pPr>
        <w:rPr>
          <w:sz w:val="28"/>
          <w:szCs w:val="28"/>
        </w:rPr>
      </w:pPr>
    </w:p>
    <w:p w14:paraId="1E6AEF18" w14:textId="77777777" w:rsidR="00B65549" w:rsidRDefault="00B65549" w:rsidP="006C2238">
      <w:pPr>
        <w:rPr>
          <w:sz w:val="28"/>
          <w:szCs w:val="28"/>
        </w:rPr>
      </w:pPr>
    </w:p>
    <w:p w14:paraId="04D822FD" w14:textId="77777777" w:rsidR="00B65549" w:rsidRDefault="00B65549" w:rsidP="006C2238">
      <w:pPr>
        <w:rPr>
          <w:sz w:val="28"/>
          <w:szCs w:val="28"/>
        </w:rPr>
      </w:pPr>
    </w:p>
    <w:p w14:paraId="1BE83500" w14:textId="287DC95A" w:rsidR="006C2238" w:rsidRPr="000975FE" w:rsidRDefault="006C2238" w:rsidP="000975FE">
      <w:pPr>
        <w:jc w:val="center"/>
        <w:rPr>
          <w:b/>
          <w:bCs/>
          <w:sz w:val="36"/>
          <w:szCs w:val="36"/>
        </w:rPr>
      </w:pPr>
      <w:r w:rsidRPr="000975FE">
        <w:rPr>
          <w:b/>
          <w:bCs/>
          <w:sz w:val="36"/>
          <w:szCs w:val="36"/>
        </w:rPr>
        <w:t>CHAPTER 4:- LITERATURE REVIEW</w:t>
      </w:r>
    </w:p>
    <w:p w14:paraId="4B22A2E4" w14:textId="77777777" w:rsidR="006C2238" w:rsidRPr="006C2238" w:rsidRDefault="006C2238" w:rsidP="006C2238">
      <w:pPr>
        <w:jc w:val="center"/>
        <w:rPr>
          <w:b/>
          <w:bCs/>
          <w:sz w:val="32"/>
          <w:szCs w:val="32"/>
        </w:rPr>
      </w:pPr>
    </w:p>
    <w:p w14:paraId="03F1622C" w14:textId="77777777" w:rsidR="006C2238" w:rsidRDefault="006C2238" w:rsidP="006C2238">
      <w:pPr>
        <w:rPr>
          <w:b/>
          <w:bCs/>
          <w:sz w:val="24"/>
          <w:szCs w:val="24"/>
        </w:rPr>
      </w:pPr>
    </w:p>
    <w:p w14:paraId="2B21657C" w14:textId="3AAE6E58" w:rsidR="000123E7" w:rsidRPr="000123E7" w:rsidRDefault="000123E7" w:rsidP="000123E7">
      <w:pPr>
        <w:rPr>
          <w:b/>
          <w:bCs/>
          <w:sz w:val="28"/>
          <w:szCs w:val="28"/>
          <w:lang w:val="en-IN"/>
        </w:rPr>
      </w:pPr>
      <w:r w:rsidRPr="000123E7">
        <w:rPr>
          <w:b/>
          <w:bCs/>
          <w:sz w:val="28"/>
          <w:szCs w:val="28"/>
          <w:lang w:val="en-IN"/>
        </w:rPr>
        <w:t>4.1 Review of Existing Health Risk Prediction Techniques</w:t>
      </w:r>
    </w:p>
    <w:p w14:paraId="2C9D9082" w14:textId="77777777" w:rsidR="000123E7" w:rsidRPr="000123E7" w:rsidRDefault="000123E7" w:rsidP="000123E7">
      <w:pPr>
        <w:rPr>
          <w:sz w:val="28"/>
          <w:szCs w:val="28"/>
          <w:lang w:val="en-IN"/>
        </w:rPr>
      </w:pPr>
      <w:r w:rsidRPr="000123E7">
        <w:rPr>
          <w:sz w:val="28"/>
          <w:szCs w:val="28"/>
          <w:lang w:val="en-IN"/>
        </w:rPr>
        <w:t>This section reviews traditional health assessment methods and rule-based systems used for predicting health risks. It highlights their limitations such as low accuracy, manual effort, and lack of scalability.</w:t>
      </w:r>
    </w:p>
    <w:p w14:paraId="33BD8E23" w14:textId="0F9CED55" w:rsidR="000123E7" w:rsidRPr="000123E7" w:rsidRDefault="000123E7" w:rsidP="000123E7">
      <w:pPr>
        <w:rPr>
          <w:b/>
          <w:bCs/>
          <w:sz w:val="28"/>
          <w:szCs w:val="28"/>
          <w:lang w:val="en-IN"/>
        </w:rPr>
      </w:pPr>
    </w:p>
    <w:p w14:paraId="0A02B66D" w14:textId="77777777" w:rsidR="000123E7" w:rsidRPr="000123E7" w:rsidRDefault="000123E7" w:rsidP="000123E7">
      <w:pPr>
        <w:rPr>
          <w:b/>
          <w:bCs/>
          <w:sz w:val="28"/>
          <w:szCs w:val="28"/>
          <w:lang w:val="en-IN"/>
        </w:rPr>
      </w:pPr>
      <w:r w:rsidRPr="000123E7">
        <w:rPr>
          <w:b/>
          <w:bCs/>
          <w:sz w:val="28"/>
          <w:szCs w:val="28"/>
          <w:lang w:val="en-IN"/>
        </w:rPr>
        <w:t>4.2 Machine Learning Models in Healthcare</w:t>
      </w:r>
    </w:p>
    <w:p w14:paraId="251D21AE" w14:textId="77777777" w:rsidR="000123E7" w:rsidRPr="000123E7" w:rsidRDefault="000123E7" w:rsidP="000123E7">
      <w:pPr>
        <w:rPr>
          <w:sz w:val="28"/>
          <w:szCs w:val="28"/>
          <w:lang w:val="en-IN"/>
        </w:rPr>
      </w:pPr>
      <w:r w:rsidRPr="000123E7">
        <w:rPr>
          <w:sz w:val="28"/>
          <w:szCs w:val="28"/>
          <w:lang w:val="en-IN"/>
        </w:rPr>
        <w:t>Various machine learning models such as Logistic Regression, Decision Trees, Random Forests, and Neural Networks are discussed. Logistic Regression is commonly used due to its simplicity, efficiency, and interpretability in healthcare prediction.</w:t>
      </w:r>
    </w:p>
    <w:p w14:paraId="69A1DEE2" w14:textId="50CBF578" w:rsidR="000123E7" w:rsidRPr="000123E7" w:rsidRDefault="000123E7" w:rsidP="000123E7">
      <w:pPr>
        <w:rPr>
          <w:b/>
          <w:bCs/>
          <w:sz w:val="28"/>
          <w:szCs w:val="28"/>
          <w:lang w:val="en-IN"/>
        </w:rPr>
      </w:pPr>
    </w:p>
    <w:p w14:paraId="01F079AB" w14:textId="77777777" w:rsidR="000123E7" w:rsidRPr="000123E7" w:rsidRDefault="000123E7" w:rsidP="000123E7">
      <w:pPr>
        <w:rPr>
          <w:b/>
          <w:bCs/>
          <w:sz w:val="28"/>
          <w:szCs w:val="28"/>
          <w:lang w:val="en-IN"/>
        </w:rPr>
      </w:pPr>
      <w:r w:rsidRPr="000123E7">
        <w:rPr>
          <w:b/>
          <w:bCs/>
          <w:sz w:val="28"/>
          <w:szCs w:val="28"/>
          <w:lang w:val="en-IN"/>
        </w:rPr>
        <w:t>4.3 Explainable AI in Healthcare Systems</w:t>
      </w:r>
    </w:p>
    <w:p w14:paraId="01784860" w14:textId="77777777" w:rsidR="000123E7" w:rsidRPr="000123E7" w:rsidRDefault="000123E7" w:rsidP="000123E7">
      <w:pPr>
        <w:rPr>
          <w:sz w:val="28"/>
          <w:szCs w:val="28"/>
          <w:lang w:val="en-IN"/>
        </w:rPr>
      </w:pPr>
      <w:r w:rsidRPr="000123E7">
        <w:rPr>
          <w:sz w:val="28"/>
          <w:szCs w:val="28"/>
          <w:lang w:val="en-IN"/>
        </w:rPr>
        <w:t>This section reviews the use of Explainable AI in healthcare, emphasizing the importance of transparency and interpretability. Explainable models help doctors and users understand predictions and support ethical decision-making.</w:t>
      </w:r>
    </w:p>
    <w:p w14:paraId="2CEE7A2B" w14:textId="74EA5161" w:rsidR="00FD6BFE" w:rsidRDefault="00010A41" w:rsidP="006C2238">
      <w:pPr>
        <w:spacing w:line="360" w:lineRule="auto"/>
        <w:jc w:val="both"/>
        <w:rPr>
          <w:sz w:val="24"/>
          <w:szCs w:val="24"/>
        </w:rPr>
      </w:pPr>
      <w:r>
        <w:rPr>
          <w:noProof/>
        </w:rPr>
        <w:drawing>
          <wp:anchor distT="0" distB="0" distL="114300" distR="114300" simplePos="0" relativeHeight="251653632" behindDoc="1" locked="0" layoutInCell="1" allowOverlap="1" wp14:anchorId="575F53D6" wp14:editId="5C40E7AE">
            <wp:simplePos x="0" y="0"/>
            <wp:positionH relativeFrom="column">
              <wp:posOffset>781050</wp:posOffset>
            </wp:positionH>
            <wp:positionV relativeFrom="paragraph">
              <wp:posOffset>56515</wp:posOffset>
            </wp:positionV>
            <wp:extent cx="4029075" cy="4248150"/>
            <wp:effectExtent l="0" t="0" r="9525" b="0"/>
            <wp:wrapNone/>
            <wp:docPr id="720650602" name="Picture 22" descr="Flow diagram of the literature review process.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Flow diagram of the literature review process. | Download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9075" cy="4248150"/>
                    </a:xfrm>
                    <a:prstGeom prst="rect">
                      <a:avLst/>
                    </a:prstGeom>
                    <a:noFill/>
                    <a:ln>
                      <a:noFill/>
                    </a:ln>
                  </pic:spPr>
                </pic:pic>
              </a:graphicData>
            </a:graphic>
          </wp:anchor>
        </w:drawing>
      </w:r>
    </w:p>
    <w:p w14:paraId="1B9B2BB3" w14:textId="5A390827" w:rsidR="006C2238" w:rsidRDefault="006C2238" w:rsidP="006C2238">
      <w:pPr>
        <w:spacing w:line="360" w:lineRule="auto"/>
        <w:jc w:val="both"/>
        <w:rPr>
          <w:sz w:val="24"/>
          <w:szCs w:val="24"/>
        </w:rPr>
      </w:pPr>
    </w:p>
    <w:p w14:paraId="272FF4D2" w14:textId="501E1996" w:rsidR="006C2238" w:rsidRDefault="006C2238" w:rsidP="006C2238">
      <w:pPr>
        <w:spacing w:line="360" w:lineRule="auto"/>
        <w:jc w:val="both"/>
        <w:rPr>
          <w:sz w:val="24"/>
          <w:szCs w:val="24"/>
        </w:rPr>
      </w:pPr>
    </w:p>
    <w:p w14:paraId="44985361" w14:textId="2CB77EB3" w:rsidR="006C2238" w:rsidRDefault="006C2238" w:rsidP="006C2238">
      <w:pPr>
        <w:spacing w:line="360" w:lineRule="auto"/>
        <w:jc w:val="both"/>
        <w:rPr>
          <w:sz w:val="24"/>
          <w:szCs w:val="24"/>
        </w:rPr>
      </w:pPr>
    </w:p>
    <w:p w14:paraId="40E5C656" w14:textId="03C4278F" w:rsidR="006C2238" w:rsidRDefault="006C2238" w:rsidP="006C2238">
      <w:pPr>
        <w:spacing w:line="360" w:lineRule="auto"/>
        <w:jc w:val="both"/>
        <w:rPr>
          <w:sz w:val="24"/>
          <w:szCs w:val="24"/>
        </w:rPr>
      </w:pPr>
    </w:p>
    <w:p w14:paraId="17A38F94" w14:textId="77777777" w:rsidR="006C2238" w:rsidRDefault="006C2238" w:rsidP="006C2238">
      <w:pPr>
        <w:spacing w:line="360" w:lineRule="auto"/>
        <w:jc w:val="both"/>
        <w:rPr>
          <w:sz w:val="24"/>
          <w:szCs w:val="24"/>
        </w:rPr>
      </w:pPr>
    </w:p>
    <w:p w14:paraId="2776458E" w14:textId="77777777" w:rsidR="006C2238" w:rsidRDefault="006C2238" w:rsidP="006C2238">
      <w:pPr>
        <w:spacing w:line="360" w:lineRule="auto"/>
        <w:jc w:val="both"/>
        <w:rPr>
          <w:sz w:val="24"/>
          <w:szCs w:val="24"/>
        </w:rPr>
      </w:pPr>
    </w:p>
    <w:p w14:paraId="4E675A95" w14:textId="77777777" w:rsidR="006C2238" w:rsidRDefault="006C2238" w:rsidP="006C2238">
      <w:pPr>
        <w:spacing w:line="360" w:lineRule="auto"/>
        <w:jc w:val="both"/>
        <w:rPr>
          <w:sz w:val="24"/>
          <w:szCs w:val="24"/>
        </w:rPr>
      </w:pPr>
    </w:p>
    <w:p w14:paraId="30AC90DF" w14:textId="77777777" w:rsidR="006C2238" w:rsidRDefault="006C2238" w:rsidP="006C2238">
      <w:pPr>
        <w:spacing w:line="360" w:lineRule="auto"/>
        <w:jc w:val="both"/>
        <w:rPr>
          <w:sz w:val="24"/>
          <w:szCs w:val="24"/>
        </w:rPr>
      </w:pPr>
    </w:p>
    <w:p w14:paraId="670F3ECC" w14:textId="77777777" w:rsidR="006C2238" w:rsidRDefault="006C2238" w:rsidP="006C2238">
      <w:pPr>
        <w:spacing w:line="360" w:lineRule="auto"/>
        <w:jc w:val="both"/>
        <w:rPr>
          <w:sz w:val="24"/>
          <w:szCs w:val="24"/>
        </w:rPr>
      </w:pPr>
    </w:p>
    <w:p w14:paraId="5B23771A" w14:textId="77777777" w:rsidR="006C2238" w:rsidRDefault="006C2238" w:rsidP="006C2238">
      <w:pPr>
        <w:spacing w:line="360" w:lineRule="auto"/>
        <w:jc w:val="both"/>
        <w:rPr>
          <w:sz w:val="24"/>
          <w:szCs w:val="24"/>
        </w:rPr>
      </w:pPr>
    </w:p>
    <w:p w14:paraId="742C0953" w14:textId="3B94CBB8" w:rsidR="006C2238" w:rsidRDefault="000123E7" w:rsidP="000123E7">
      <w:pPr>
        <w:tabs>
          <w:tab w:val="left" w:pos="3588"/>
        </w:tabs>
        <w:spacing w:line="360" w:lineRule="auto"/>
        <w:jc w:val="both"/>
        <w:rPr>
          <w:sz w:val="24"/>
          <w:szCs w:val="24"/>
        </w:rPr>
      </w:pPr>
      <w:r>
        <w:rPr>
          <w:sz w:val="24"/>
          <w:szCs w:val="24"/>
        </w:rPr>
        <w:tab/>
      </w:r>
    </w:p>
    <w:p w14:paraId="2A0237E0" w14:textId="77777777" w:rsidR="006C2238" w:rsidRDefault="006C2238" w:rsidP="006C2238">
      <w:pPr>
        <w:spacing w:line="360" w:lineRule="auto"/>
        <w:jc w:val="both"/>
        <w:rPr>
          <w:sz w:val="24"/>
          <w:szCs w:val="24"/>
        </w:rPr>
      </w:pPr>
    </w:p>
    <w:p w14:paraId="05884507" w14:textId="77777777" w:rsidR="006C2238" w:rsidRDefault="006C2238" w:rsidP="006C2238">
      <w:pPr>
        <w:spacing w:line="360" w:lineRule="auto"/>
        <w:jc w:val="both"/>
        <w:rPr>
          <w:sz w:val="24"/>
          <w:szCs w:val="24"/>
        </w:rPr>
      </w:pPr>
    </w:p>
    <w:p w14:paraId="04A4084E" w14:textId="77777777" w:rsidR="006C2238" w:rsidRDefault="006C2238" w:rsidP="006C2238">
      <w:pPr>
        <w:spacing w:line="360" w:lineRule="auto"/>
        <w:jc w:val="both"/>
        <w:rPr>
          <w:sz w:val="24"/>
          <w:szCs w:val="24"/>
        </w:rPr>
      </w:pPr>
    </w:p>
    <w:p w14:paraId="53418FA6" w14:textId="77777777" w:rsidR="002753AC" w:rsidRPr="006C2238" w:rsidRDefault="002753AC" w:rsidP="006C2238">
      <w:pPr>
        <w:spacing w:line="360" w:lineRule="auto"/>
        <w:jc w:val="both"/>
        <w:rPr>
          <w:sz w:val="24"/>
          <w:szCs w:val="24"/>
        </w:rPr>
      </w:pPr>
    </w:p>
    <w:p w14:paraId="68B05F15" w14:textId="7E96740B" w:rsidR="006C2238" w:rsidRPr="000975FE" w:rsidRDefault="006C2238" w:rsidP="000975FE">
      <w:pPr>
        <w:jc w:val="center"/>
        <w:rPr>
          <w:b/>
          <w:bCs/>
          <w:sz w:val="36"/>
          <w:szCs w:val="36"/>
        </w:rPr>
      </w:pPr>
      <w:r w:rsidRPr="000975FE">
        <w:rPr>
          <w:b/>
          <w:bCs/>
          <w:sz w:val="36"/>
          <w:szCs w:val="36"/>
        </w:rPr>
        <w:t>CHAPTER 5:- SYSTEM REQUIREMENTS</w:t>
      </w:r>
    </w:p>
    <w:p w14:paraId="211E98CC" w14:textId="77777777" w:rsidR="006C2238" w:rsidRPr="006C2238" w:rsidRDefault="006C2238" w:rsidP="006C2238">
      <w:pPr>
        <w:rPr>
          <w:b/>
          <w:bCs/>
          <w:sz w:val="32"/>
          <w:szCs w:val="32"/>
        </w:rPr>
      </w:pPr>
    </w:p>
    <w:p w14:paraId="54004BA7" w14:textId="77777777" w:rsidR="00085FB1" w:rsidRPr="00085FB1" w:rsidRDefault="00085FB1" w:rsidP="00085FB1">
      <w:pPr>
        <w:spacing w:line="360" w:lineRule="auto"/>
        <w:jc w:val="both"/>
        <w:rPr>
          <w:b/>
          <w:bCs/>
          <w:sz w:val="28"/>
          <w:szCs w:val="28"/>
          <w:lang w:val="en-IN"/>
        </w:rPr>
      </w:pPr>
      <w:r w:rsidRPr="00085FB1">
        <w:rPr>
          <w:b/>
          <w:bCs/>
          <w:sz w:val="28"/>
          <w:szCs w:val="28"/>
          <w:lang w:val="en-IN"/>
        </w:rPr>
        <w:t>5.1 Hardware Requirements</w:t>
      </w:r>
    </w:p>
    <w:p w14:paraId="2A632281" w14:textId="77777777" w:rsidR="00085FB1" w:rsidRPr="00085FB1" w:rsidRDefault="00085FB1" w:rsidP="00085FB1">
      <w:pPr>
        <w:spacing w:line="360" w:lineRule="auto"/>
        <w:jc w:val="both"/>
        <w:rPr>
          <w:sz w:val="28"/>
          <w:szCs w:val="28"/>
          <w:lang w:val="en-IN"/>
        </w:rPr>
      </w:pPr>
      <w:r w:rsidRPr="00085FB1">
        <w:rPr>
          <w:sz w:val="24"/>
          <w:szCs w:val="24"/>
          <w:lang w:val="en-IN"/>
        </w:rPr>
        <w:t>A standard computer or laptop with a minimum of 4GB RAM, a basic processor, and sufficient storage is required to run the Smart Health Risk Predictor System efficiently</w:t>
      </w:r>
      <w:r w:rsidRPr="00085FB1">
        <w:rPr>
          <w:sz w:val="28"/>
          <w:szCs w:val="28"/>
          <w:lang w:val="en-IN"/>
        </w:rPr>
        <w:t>.</w:t>
      </w:r>
    </w:p>
    <w:p w14:paraId="382F8ABA" w14:textId="0E3A2428" w:rsidR="00085FB1" w:rsidRPr="00085FB1" w:rsidRDefault="00085FB1" w:rsidP="00085FB1">
      <w:pPr>
        <w:spacing w:line="360" w:lineRule="auto"/>
        <w:jc w:val="both"/>
        <w:rPr>
          <w:b/>
          <w:bCs/>
          <w:sz w:val="28"/>
          <w:szCs w:val="28"/>
          <w:lang w:val="en-IN"/>
        </w:rPr>
      </w:pPr>
    </w:p>
    <w:p w14:paraId="12E9CF93" w14:textId="77777777" w:rsidR="00085FB1" w:rsidRPr="00085FB1" w:rsidRDefault="00085FB1" w:rsidP="00085FB1">
      <w:pPr>
        <w:spacing w:line="360" w:lineRule="auto"/>
        <w:jc w:val="both"/>
        <w:rPr>
          <w:b/>
          <w:bCs/>
          <w:sz w:val="28"/>
          <w:szCs w:val="28"/>
          <w:lang w:val="en-IN"/>
        </w:rPr>
      </w:pPr>
      <w:r w:rsidRPr="00085FB1">
        <w:rPr>
          <w:b/>
          <w:bCs/>
          <w:sz w:val="28"/>
          <w:szCs w:val="28"/>
          <w:lang w:val="en-IN"/>
        </w:rPr>
        <w:t>5.2 Software Requirements</w:t>
      </w:r>
    </w:p>
    <w:p w14:paraId="2ECCF140" w14:textId="77777777" w:rsidR="00085FB1" w:rsidRPr="00085FB1" w:rsidRDefault="00085FB1" w:rsidP="00085FB1">
      <w:pPr>
        <w:spacing w:line="360" w:lineRule="auto"/>
        <w:jc w:val="both"/>
        <w:rPr>
          <w:sz w:val="24"/>
          <w:szCs w:val="24"/>
          <w:lang w:val="en-IN"/>
        </w:rPr>
      </w:pPr>
      <w:r w:rsidRPr="00085FB1">
        <w:rPr>
          <w:sz w:val="24"/>
          <w:szCs w:val="24"/>
          <w:lang w:val="en-IN"/>
        </w:rPr>
        <w:t>The required software includes Python, Jupyter Notebook or VS Code, Streamlit, and libraries such as Pandas, NumPy, Scikit-learn, and Pickle for data processing and model development.</w:t>
      </w:r>
    </w:p>
    <w:p w14:paraId="074FFC98" w14:textId="4F9EC355" w:rsidR="00085FB1" w:rsidRPr="00085FB1" w:rsidRDefault="00085FB1" w:rsidP="00085FB1">
      <w:pPr>
        <w:spacing w:line="360" w:lineRule="auto"/>
        <w:jc w:val="both"/>
        <w:rPr>
          <w:b/>
          <w:bCs/>
          <w:sz w:val="24"/>
          <w:szCs w:val="24"/>
          <w:lang w:val="en-IN"/>
        </w:rPr>
      </w:pPr>
    </w:p>
    <w:p w14:paraId="229A0C9E" w14:textId="77777777" w:rsidR="00085FB1" w:rsidRPr="00085FB1" w:rsidRDefault="00085FB1" w:rsidP="00085FB1">
      <w:pPr>
        <w:spacing w:line="360" w:lineRule="auto"/>
        <w:jc w:val="both"/>
        <w:rPr>
          <w:b/>
          <w:bCs/>
          <w:sz w:val="28"/>
          <w:szCs w:val="28"/>
          <w:lang w:val="en-IN"/>
        </w:rPr>
      </w:pPr>
      <w:r w:rsidRPr="00085FB1">
        <w:rPr>
          <w:b/>
          <w:bCs/>
          <w:sz w:val="28"/>
          <w:szCs w:val="28"/>
          <w:lang w:val="en-IN"/>
        </w:rPr>
        <w:t>5.3 Tools and Technologies Used</w:t>
      </w:r>
    </w:p>
    <w:p w14:paraId="0AE2C21F" w14:textId="77777777" w:rsidR="00085FB1" w:rsidRPr="00085FB1" w:rsidRDefault="00085FB1" w:rsidP="00085FB1">
      <w:pPr>
        <w:spacing w:line="360" w:lineRule="auto"/>
        <w:jc w:val="both"/>
        <w:rPr>
          <w:sz w:val="24"/>
          <w:szCs w:val="24"/>
          <w:lang w:val="en-IN"/>
        </w:rPr>
      </w:pPr>
      <w:r w:rsidRPr="00085FB1">
        <w:rPr>
          <w:sz w:val="24"/>
          <w:szCs w:val="24"/>
          <w:lang w:val="en-IN"/>
        </w:rPr>
        <w:t>The project uses Python for system development, Scikit-learn for machine learning modeling, Streamlit for frontend development, and Git or local storage for version control.</w:t>
      </w:r>
    </w:p>
    <w:p w14:paraId="3202B8D5" w14:textId="77777777" w:rsidR="00FD6BFE" w:rsidRPr="00FD6BFE" w:rsidRDefault="00FD6BFE" w:rsidP="006C2238">
      <w:pPr>
        <w:spacing w:line="360" w:lineRule="auto"/>
        <w:jc w:val="both"/>
        <w:rPr>
          <w:sz w:val="24"/>
          <w:szCs w:val="24"/>
        </w:rPr>
      </w:pPr>
    </w:p>
    <w:p w14:paraId="2D798E89" w14:textId="77777777" w:rsidR="00FD6BFE" w:rsidRDefault="00FD6BFE" w:rsidP="00FD6BFE">
      <w:pPr>
        <w:jc w:val="both"/>
        <w:rPr>
          <w:sz w:val="24"/>
          <w:szCs w:val="24"/>
        </w:rPr>
      </w:pPr>
    </w:p>
    <w:p w14:paraId="6A7B331F" w14:textId="77777777" w:rsidR="00FD6BFE" w:rsidRDefault="00FD6BFE" w:rsidP="00FD6BFE">
      <w:pPr>
        <w:jc w:val="both"/>
        <w:rPr>
          <w:sz w:val="24"/>
          <w:szCs w:val="24"/>
        </w:rPr>
      </w:pPr>
    </w:p>
    <w:p w14:paraId="2B64C309" w14:textId="77777777" w:rsidR="00FD6BFE" w:rsidRDefault="00FD6BFE" w:rsidP="00FD6BFE">
      <w:pPr>
        <w:jc w:val="both"/>
        <w:rPr>
          <w:sz w:val="24"/>
          <w:szCs w:val="24"/>
        </w:rPr>
      </w:pPr>
    </w:p>
    <w:p w14:paraId="78ACC1B8" w14:textId="77777777" w:rsidR="00FD6BFE" w:rsidRDefault="00FD6BFE" w:rsidP="00FD6BFE">
      <w:pPr>
        <w:jc w:val="both"/>
        <w:rPr>
          <w:sz w:val="24"/>
          <w:szCs w:val="24"/>
        </w:rPr>
      </w:pPr>
    </w:p>
    <w:p w14:paraId="4629406A" w14:textId="77777777" w:rsidR="00FD6BFE" w:rsidRDefault="00FD6BFE" w:rsidP="00FD6BFE">
      <w:pPr>
        <w:jc w:val="both"/>
        <w:rPr>
          <w:sz w:val="24"/>
          <w:szCs w:val="24"/>
        </w:rPr>
      </w:pPr>
    </w:p>
    <w:p w14:paraId="05F2B308" w14:textId="77777777" w:rsidR="00FD6BFE" w:rsidRDefault="00FD6BFE" w:rsidP="00FD6BFE">
      <w:pPr>
        <w:jc w:val="both"/>
        <w:rPr>
          <w:sz w:val="24"/>
          <w:szCs w:val="24"/>
        </w:rPr>
      </w:pPr>
    </w:p>
    <w:p w14:paraId="63AE950B" w14:textId="77777777" w:rsidR="00FD6BFE" w:rsidRPr="00FD6BFE" w:rsidRDefault="00FD6BFE" w:rsidP="00FD6BFE">
      <w:pPr>
        <w:jc w:val="both"/>
        <w:rPr>
          <w:sz w:val="24"/>
          <w:szCs w:val="24"/>
        </w:rPr>
      </w:pPr>
    </w:p>
    <w:p w14:paraId="06D468F4" w14:textId="77777777" w:rsidR="006C2238" w:rsidRDefault="006C2238" w:rsidP="00FD2562">
      <w:pPr>
        <w:spacing w:line="360" w:lineRule="auto"/>
        <w:rPr>
          <w:sz w:val="24"/>
          <w:szCs w:val="24"/>
        </w:rPr>
      </w:pPr>
    </w:p>
    <w:p w14:paraId="127442E0" w14:textId="77777777" w:rsidR="006C2238" w:rsidRDefault="006C2238" w:rsidP="00FD2562">
      <w:pPr>
        <w:spacing w:line="360" w:lineRule="auto"/>
        <w:rPr>
          <w:sz w:val="24"/>
          <w:szCs w:val="24"/>
        </w:rPr>
      </w:pPr>
    </w:p>
    <w:p w14:paraId="68B16764" w14:textId="77777777" w:rsidR="006C2238" w:rsidRDefault="006C2238" w:rsidP="00FD2562">
      <w:pPr>
        <w:spacing w:line="360" w:lineRule="auto"/>
        <w:rPr>
          <w:sz w:val="24"/>
          <w:szCs w:val="24"/>
        </w:rPr>
      </w:pPr>
    </w:p>
    <w:p w14:paraId="1F95CEC3" w14:textId="77777777" w:rsidR="006C2238" w:rsidRDefault="006C2238" w:rsidP="00FD2562">
      <w:pPr>
        <w:spacing w:line="360" w:lineRule="auto"/>
        <w:rPr>
          <w:sz w:val="24"/>
          <w:szCs w:val="24"/>
        </w:rPr>
      </w:pPr>
    </w:p>
    <w:p w14:paraId="23FCD28B" w14:textId="77777777" w:rsidR="006C2238" w:rsidRDefault="006C2238" w:rsidP="00FD2562">
      <w:pPr>
        <w:spacing w:line="360" w:lineRule="auto"/>
        <w:rPr>
          <w:sz w:val="24"/>
          <w:szCs w:val="24"/>
        </w:rPr>
      </w:pPr>
    </w:p>
    <w:p w14:paraId="3F625AE2" w14:textId="77777777" w:rsidR="004C0C32" w:rsidRDefault="004C0C32" w:rsidP="00FD6BFE">
      <w:pPr>
        <w:rPr>
          <w:b/>
          <w:bCs/>
          <w:sz w:val="24"/>
          <w:szCs w:val="24"/>
        </w:rPr>
      </w:pPr>
    </w:p>
    <w:p w14:paraId="27BE5B5B" w14:textId="77777777" w:rsidR="004D40B2" w:rsidRDefault="004D40B2" w:rsidP="000975FE">
      <w:pPr>
        <w:jc w:val="center"/>
        <w:rPr>
          <w:b/>
          <w:bCs/>
          <w:sz w:val="36"/>
          <w:szCs w:val="36"/>
        </w:rPr>
      </w:pPr>
    </w:p>
    <w:p w14:paraId="01069455" w14:textId="77777777" w:rsidR="004D40B2" w:rsidRDefault="004D40B2" w:rsidP="000975FE">
      <w:pPr>
        <w:jc w:val="center"/>
        <w:rPr>
          <w:b/>
          <w:bCs/>
          <w:sz w:val="36"/>
          <w:szCs w:val="36"/>
        </w:rPr>
      </w:pPr>
    </w:p>
    <w:p w14:paraId="4D35D1F3" w14:textId="77777777" w:rsidR="004D40B2" w:rsidRDefault="004D40B2" w:rsidP="000975FE">
      <w:pPr>
        <w:jc w:val="center"/>
        <w:rPr>
          <w:b/>
          <w:bCs/>
          <w:sz w:val="36"/>
          <w:szCs w:val="36"/>
        </w:rPr>
      </w:pPr>
    </w:p>
    <w:p w14:paraId="16FBCDCC" w14:textId="77777777" w:rsidR="004D40B2" w:rsidRDefault="004D40B2" w:rsidP="000975FE">
      <w:pPr>
        <w:jc w:val="center"/>
        <w:rPr>
          <w:b/>
          <w:bCs/>
          <w:sz w:val="36"/>
          <w:szCs w:val="36"/>
        </w:rPr>
      </w:pPr>
    </w:p>
    <w:p w14:paraId="59C68AA7" w14:textId="24C43A42" w:rsidR="004C0C32" w:rsidRPr="000975FE" w:rsidRDefault="004C0C32" w:rsidP="000975FE">
      <w:pPr>
        <w:jc w:val="center"/>
        <w:rPr>
          <w:b/>
          <w:bCs/>
          <w:sz w:val="36"/>
          <w:szCs w:val="36"/>
        </w:rPr>
      </w:pPr>
      <w:r w:rsidRPr="000975FE">
        <w:rPr>
          <w:b/>
          <w:bCs/>
          <w:sz w:val="36"/>
          <w:szCs w:val="36"/>
        </w:rPr>
        <w:lastRenderedPageBreak/>
        <w:t>CHAPTER 6:– DATASET DESCRIPTION</w:t>
      </w:r>
    </w:p>
    <w:p w14:paraId="01CBFB62" w14:textId="77777777" w:rsidR="004C0C32" w:rsidRPr="004C0C32" w:rsidRDefault="004C0C32" w:rsidP="004C0C32">
      <w:pPr>
        <w:jc w:val="center"/>
        <w:rPr>
          <w:b/>
          <w:bCs/>
          <w:sz w:val="32"/>
          <w:szCs w:val="32"/>
        </w:rPr>
      </w:pPr>
    </w:p>
    <w:p w14:paraId="30C20AD3" w14:textId="2C23C0D6" w:rsidR="004C0C32" w:rsidRPr="002753AC" w:rsidRDefault="004C0C32" w:rsidP="004C0C32">
      <w:pPr>
        <w:spacing w:line="360" w:lineRule="auto"/>
        <w:jc w:val="both"/>
        <w:rPr>
          <w:b/>
          <w:bCs/>
          <w:sz w:val="28"/>
          <w:szCs w:val="28"/>
        </w:rPr>
      </w:pPr>
      <w:r w:rsidRPr="002753AC">
        <w:rPr>
          <w:b/>
          <w:bCs/>
          <w:sz w:val="28"/>
          <w:szCs w:val="28"/>
        </w:rPr>
        <w:t>6.1 Source of Dataset</w:t>
      </w:r>
    </w:p>
    <w:p w14:paraId="4D7360B0" w14:textId="03285E58" w:rsidR="004C0C32" w:rsidRDefault="00FE13C9" w:rsidP="004C0C32">
      <w:pPr>
        <w:spacing w:line="360" w:lineRule="auto"/>
        <w:jc w:val="both"/>
        <w:rPr>
          <w:sz w:val="24"/>
          <w:szCs w:val="24"/>
        </w:rPr>
      </w:pPr>
      <w:r w:rsidRPr="00FE13C9">
        <w:rPr>
          <w:sz w:val="24"/>
          <w:szCs w:val="24"/>
        </w:rPr>
        <w:t>The dataset is obtained from publicly available healthcare sources such as Kaggle or from synthetic datasets designed to represent real-world health records.</w:t>
      </w:r>
    </w:p>
    <w:p w14:paraId="313CF1FB" w14:textId="77777777" w:rsidR="00FE13C9" w:rsidRPr="004C0C32" w:rsidRDefault="00FE13C9" w:rsidP="004C0C32">
      <w:pPr>
        <w:spacing w:line="360" w:lineRule="auto"/>
        <w:jc w:val="both"/>
        <w:rPr>
          <w:sz w:val="24"/>
          <w:szCs w:val="24"/>
        </w:rPr>
      </w:pPr>
    </w:p>
    <w:p w14:paraId="138868D0" w14:textId="77777777" w:rsidR="004C0C32" w:rsidRPr="002753AC" w:rsidRDefault="004C0C32" w:rsidP="004C0C32">
      <w:pPr>
        <w:spacing w:line="360" w:lineRule="auto"/>
        <w:jc w:val="both"/>
        <w:rPr>
          <w:b/>
          <w:bCs/>
          <w:sz w:val="28"/>
          <w:szCs w:val="28"/>
        </w:rPr>
      </w:pPr>
      <w:r w:rsidRPr="002753AC">
        <w:rPr>
          <w:b/>
          <w:bCs/>
          <w:sz w:val="28"/>
          <w:szCs w:val="28"/>
        </w:rPr>
        <w:t>6.2 Features and Attributes</w:t>
      </w:r>
    </w:p>
    <w:p w14:paraId="67146B6F" w14:textId="33CE8747" w:rsidR="004C0C32" w:rsidRDefault="00A92DE7" w:rsidP="004C0C32">
      <w:pPr>
        <w:spacing w:line="360" w:lineRule="auto"/>
        <w:jc w:val="both"/>
        <w:rPr>
          <w:sz w:val="24"/>
          <w:szCs w:val="24"/>
        </w:rPr>
      </w:pPr>
      <w:r w:rsidRPr="00A92DE7">
        <w:rPr>
          <w:sz w:val="24"/>
          <w:szCs w:val="24"/>
        </w:rPr>
        <w:t>The dataset includes features such as age, gender, BMI, blood pressure, glucose level, cholesterol, smoking habits, and physical activity.</w:t>
      </w:r>
    </w:p>
    <w:p w14:paraId="61CE815B" w14:textId="77777777" w:rsidR="00A92DE7" w:rsidRPr="004C0C32" w:rsidRDefault="00A92DE7" w:rsidP="004C0C32">
      <w:pPr>
        <w:spacing w:line="360" w:lineRule="auto"/>
        <w:jc w:val="both"/>
        <w:rPr>
          <w:sz w:val="24"/>
          <w:szCs w:val="24"/>
        </w:rPr>
      </w:pPr>
    </w:p>
    <w:p w14:paraId="1EB80ACB" w14:textId="77777777" w:rsidR="004C0C32" w:rsidRPr="002753AC" w:rsidRDefault="004C0C32" w:rsidP="004C0C32">
      <w:pPr>
        <w:spacing w:line="360" w:lineRule="auto"/>
        <w:jc w:val="both"/>
        <w:rPr>
          <w:b/>
          <w:bCs/>
          <w:sz w:val="28"/>
          <w:szCs w:val="28"/>
        </w:rPr>
      </w:pPr>
      <w:r w:rsidRPr="002753AC">
        <w:rPr>
          <w:b/>
          <w:bCs/>
          <w:sz w:val="28"/>
          <w:szCs w:val="28"/>
        </w:rPr>
        <w:t>6.3 Target Variable Description</w:t>
      </w:r>
    </w:p>
    <w:p w14:paraId="507BB2A2" w14:textId="77777777" w:rsidR="00A92DE7" w:rsidRDefault="00A92DE7" w:rsidP="00FD6BFE">
      <w:pPr>
        <w:rPr>
          <w:sz w:val="24"/>
          <w:szCs w:val="24"/>
        </w:rPr>
      </w:pPr>
      <w:r w:rsidRPr="00A92DE7">
        <w:rPr>
          <w:sz w:val="24"/>
          <w:szCs w:val="24"/>
        </w:rPr>
        <w:t>The target variable represents the health risk level, which is classified as Low Risk, Medium Risk, or High Risk by the prediction model.</w:t>
      </w:r>
    </w:p>
    <w:p w14:paraId="54BB81C1" w14:textId="77777777" w:rsidR="00092143" w:rsidRDefault="00092143" w:rsidP="00FD6BFE">
      <w:pPr>
        <w:rPr>
          <w:sz w:val="24"/>
          <w:szCs w:val="24"/>
        </w:rPr>
      </w:pPr>
    </w:p>
    <w:p w14:paraId="7622BBCB" w14:textId="7A452C20" w:rsidR="002753AC" w:rsidRDefault="00BD5FB5" w:rsidP="00FD6BFE">
      <w:pPr>
        <w:rPr>
          <w:sz w:val="24"/>
          <w:szCs w:val="24"/>
        </w:rPr>
      </w:pPr>
      <w:r w:rsidRPr="00BD5FB5">
        <w:rPr>
          <w:noProof/>
          <w:sz w:val="24"/>
          <w:szCs w:val="24"/>
        </w:rPr>
        <w:drawing>
          <wp:inline distT="0" distB="0" distL="0" distR="0" wp14:anchorId="0552F395" wp14:editId="4BDC1BD1">
            <wp:extent cx="5943600" cy="4580467"/>
            <wp:effectExtent l="0" t="0" r="0" b="0"/>
            <wp:docPr id="8912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51544" name=""/>
                    <pic:cNvPicPr/>
                  </pic:nvPicPr>
                  <pic:blipFill>
                    <a:blip r:embed="rId25"/>
                    <a:stretch>
                      <a:fillRect/>
                    </a:stretch>
                  </pic:blipFill>
                  <pic:spPr>
                    <a:xfrm>
                      <a:off x="0" y="0"/>
                      <a:ext cx="5947061" cy="4583134"/>
                    </a:xfrm>
                    <a:prstGeom prst="rect">
                      <a:avLst/>
                    </a:prstGeom>
                  </pic:spPr>
                </pic:pic>
              </a:graphicData>
            </a:graphic>
          </wp:inline>
        </w:drawing>
      </w:r>
    </w:p>
    <w:p w14:paraId="21A64EAC" w14:textId="77777777" w:rsidR="004C0C32" w:rsidRDefault="004C0C32" w:rsidP="00FD6BFE">
      <w:pPr>
        <w:rPr>
          <w:sz w:val="24"/>
          <w:szCs w:val="24"/>
        </w:rPr>
      </w:pPr>
    </w:p>
    <w:p w14:paraId="78B9BBDF" w14:textId="77777777" w:rsidR="00FD6BFE" w:rsidRDefault="00FD6BFE" w:rsidP="00FD6BFE">
      <w:pPr>
        <w:rPr>
          <w:sz w:val="24"/>
          <w:szCs w:val="24"/>
        </w:rPr>
      </w:pPr>
    </w:p>
    <w:p w14:paraId="029856D2" w14:textId="77777777" w:rsidR="004C0C32" w:rsidRPr="000975FE" w:rsidRDefault="004C0C32" w:rsidP="000975FE">
      <w:pPr>
        <w:spacing w:line="360" w:lineRule="auto"/>
        <w:jc w:val="center"/>
        <w:rPr>
          <w:b/>
          <w:bCs/>
          <w:sz w:val="36"/>
          <w:szCs w:val="36"/>
        </w:rPr>
      </w:pPr>
      <w:r w:rsidRPr="000975FE">
        <w:rPr>
          <w:b/>
          <w:bCs/>
          <w:sz w:val="36"/>
          <w:szCs w:val="36"/>
        </w:rPr>
        <w:t>CHAPTER 7 – DATA PREPROCESSING</w:t>
      </w:r>
    </w:p>
    <w:p w14:paraId="09C23B19" w14:textId="77777777" w:rsidR="004C0C32" w:rsidRPr="004C0C32" w:rsidRDefault="004C0C32" w:rsidP="004C0C32">
      <w:pPr>
        <w:spacing w:line="360" w:lineRule="auto"/>
        <w:jc w:val="both"/>
        <w:rPr>
          <w:b/>
          <w:bCs/>
          <w:sz w:val="24"/>
          <w:szCs w:val="24"/>
        </w:rPr>
      </w:pPr>
    </w:p>
    <w:p w14:paraId="294773F5" w14:textId="77777777" w:rsidR="004C0C32" w:rsidRPr="002753AC" w:rsidRDefault="004C0C32" w:rsidP="004C0C32">
      <w:pPr>
        <w:spacing w:line="360" w:lineRule="auto"/>
        <w:jc w:val="both"/>
        <w:rPr>
          <w:b/>
          <w:bCs/>
          <w:sz w:val="28"/>
          <w:szCs w:val="28"/>
        </w:rPr>
      </w:pPr>
      <w:r w:rsidRPr="002753AC">
        <w:rPr>
          <w:b/>
          <w:bCs/>
          <w:sz w:val="28"/>
          <w:szCs w:val="28"/>
        </w:rPr>
        <w:t>7.1 Data Cleaning</w:t>
      </w:r>
    </w:p>
    <w:p w14:paraId="3538444A" w14:textId="77777777" w:rsidR="004C0C32" w:rsidRDefault="004C0C32" w:rsidP="004C0C32">
      <w:pPr>
        <w:spacing w:line="360" w:lineRule="auto"/>
        <w:jc w:val="both"/>
        <w:rPr>
          <w:sz w:val="24"/>
          <w:szCs w:val="24"/>
        </w:rPr>
      </w:pPr>
      <w:r w:rsidRPr="004C0C32">
        <w:rPr>
          <w:sz w:val="24"/>
          <w:szCs w:val="24"/>
        </w:rPr>
        <w:t>Data cleaning involves removing duplicate records, unnecessary columns, and correcting inconsistent data values.</w:t>
      </w:r>
    </w:p>
    <w:p w14:paraId="735970AA" w14:textId="77777777" w:rsidR="004C0C32" w:rsidRPr="004C0C32" w:rsidRDefault="004C0C32" w:rsidP="004C0C32">
      <w:pPr>
        <w:spacing w:line="360" w:lineRule="auto"/>
        <w:jc w:val="both"/>
        <w:rPr>
          <w:sz w:val="24"/>
          <w:szCs w:val="24"/>
        </w:rPr>
      </w:pPr>
    </w:p>
    <w:p w14:paraId="4AA0A3E6" w14:textId="77777777" w:rsidR="004C0C32" w:rsidRPr="004C0C32" w:rsidRDefault="004C0C32" w:rsidP="004C0C32">
      <w:pPr>
        <w:spacing w:line="360" w:lineRule="auto"/>
        <w:jc w:val="both"/>
        <w:rPr>
          <w:b/>
          <w:bCs/>
          <w:sz w:val="24"/>
          <w:szCs w:val="24"/>
        </w:rPr>
      </w:pPr>
      <w:r w:rsidRPr="002753AC">
        <w:rPr>
          <w:b/>
          <w:bCs/>
          <w:sz w:val="28"/>
          <w:szCs w:val="28"/>
        </w:rPr>
        <w:t>7.2 Handling Missing Values</w:t>
      </w:r>
    </w:p>
    <w:p w14:paraId="0FBC804E" w14:textId="77777777" w:rsidR="004C0C32" w:rsidRDefault="004C0C32" w:rsidP="004C0C32">
      <w:pPr>
        <w:spacing w:line="360" w:lineRule="auto"/>
        <w:jc w:val="both"/>
        <w:rPr>
          <w:sz w:val="24"/>
          <w:szCs w:val="24"/>
        </w:rPr>
      </w:pPr>
      <w:r w:rsidRPr="004C0C32">
        <w:rPr>
          <w:sz w:val="24"/>
          <w:szCs w:val="24"/>
        </w:rPr>
        <w:t>Missing values are handled using techniques such as mean, median, or mode replacement to maintain data consistency.</w:t>
      </w:r>
    </w:p>
    <w:p w14:paraId="54F9ABE9" w14:textId="77777777" w:rsidR="004C0C32" w:rsidRPr="004C0C32" w:rsidRDefault="004C0C32" w:rsidP="004C0C32">
      <w:pPr>
        <w:spacing w:line="360" w:lineRule="auto"/>
        <w:jc w:val="both"/>
        <w:rPr>
          <w:sz w:val="24"/>
          <w:szCs w:val="24"/>
        </w:rPr>
      </w:pPr>
    </w:p>
    <w:p w14:paraId="4D92EA54" w14:textId="77777777" w:rsidR="004C0C32" w:rsidRPr="002753AC" w:rsidRDefault="004C0C32" w:rsidP="004C0C32">
      <w:pPr>
        <w:spacing w:line="360" w:lineRule="auto"/>
        <w:jc w:val="both"/>
        <w:rPr>
          <w:b/>
          <w:bCs/>
          <w:sz w:val="28"/>
          <w:szCs w:val="28"/>
        </w:rPr>
      </w:pPr>
      <w:r w:rsidRPr="002753AC">
        <w:rPr>
          <w:b/>
          <w:bCs/>
          <w:sz w:val="28"/>
          <w:szCs w:val="28"/>
        </w:rPr>
        <w:t>7.3 Encoding Categorical Variables</w:t>
      </w:r>
    </w:p>
    <w:p w14:paraId="183488FC" w14:textId="77777777" w:rsidR="004C0C32" w:rsidRDefault="004C0C32" w:rsidP="004C0C32">
      <w:pPr>
        <w:spacing w:line="360" w:lineRule="auto"/>
        <w:jc w:val="both"/>
        <w:rPr>
          <w:sz w:val="24"/>
          <w:szCs w:val="24"/>
        </w:rPr>
      </w:pPr>
      <w:r w:rsidRPr="004C0C32">
        <w:rPr>
          <w:sz w:val="24"/>
          <w:szCs w:val="24"/>
        </w:rPr>
        <w:t>Categorical variables like gender and employment status are converted into numerical format using encoding techniques.</w:t>
      </w:r>
    </w:p>
    <w:p w14:paraId="327901FD" w14:textId="77777777" w:rsidR="004C0C32" w:rsidRPr="004C0C32" w:rsidRDefault="004C0C32" w:rsidP="004C0C32">
      <w:pPr>
        <w:spacing w:line="360" w:lineRule="auto"/>
        <w:jc w:val="both"/>
        <w:rPr>
          <w:sz w:val="24"/>
          <w:szCs w:val="24"/>
        </w:rPr>
      </w:pPr>
    </w:p>
    <w:p w14:paraId="3277F7AD" w14:textId="77777777" w:rsidR="004C0C32" w:rsidRPr="002753AC" w:rsidRDefault="004C0C32" w:rsidP="004C0C32">
      <w:pPr>
        <w:spacing w:line="360" w:lineRule="auto"/>
        <w:jc w:val="both"/>
        <w:rPr>
          <w:b/>
          <w:bCs/>
          <w:sz w:val="28"/>
          <w:szCs w:val="28"/>
        </w:rPr>
      </w:pPr>
      <w:r w:rsidRPr="002753AC">
        <w:rPr>
          <w:b/>
          <w:bCs/>
          <w:sz w:val="28"/>
          <w:szCs w:val="28"/>
        </w:rPr>
        <w:t>7.4 Train–Test Split</w:t>
      </w:r>
    </w:p>
    <w:p w14:paraId="3F65704E" w14:textId="77777777" w:rsidR="004C0C32" w:rsidRPr="004C0C32" w:rsidRDefault="004C0C32" w:rsidP="004C0C32">
      <w:pPr>
        <w:spacing w:line="360" w:lineRule="auto"/>
        <w:jc w:val="both"/>
        <w:rPr>
          <w:sz w:val="24"/>
          <w:szCs w:val="24"/>
        </w:rPr>
      </w:pPr>
      <w:r w:rsidRPr="004C0C32">
        <w:rPr>
          <w:sz w:val="24"/>
          <w:szCs w:val="24"/>
        </w:rPr>
        <w:t>The dataset is split into training and testing sets, usually in an 80:20 ratio, to evaluate model performance fairly.</w:t>
      </w:r>
    </w:p>
    <w:p w14:paraId="5DD44878" w14:textId="77777777" w:rsidR="00FD6BFE" w:rsidRPr="00FD6BFE" w:rsidRDefault="00FD6BFE" w:rsidP="00FD6BFE">
      <w:pPr>
        <w:jc w:val="both"/>
        <w:rPr>
          <w:sz w:val="24"/>
          <w:szCs w:val="24"/>
        </w:rPr>
      </w:pPr>
    </w:p>
    <w:p w14:paraId="33ECFD22" w14:textId="77777777" w:rsidR="00FD6BFE" w:rsidRPr="00FD6BFE" w:rsidRDefault="00FD6BFE" w:rsidP="00FD6BFE">
      <w:pPr>
        <w:jc w:val="both"/>
        <w:rPr>
          <w:sz w:val="24"/>
          <w:szCs w:val="24"/>
        </w:rPr>
      </w:pPr>
    </w:p>
    <w:p w14:paraId="25B7DD84" w14:textId="77777777" w:rsidR="00FD6BFE" w:rsidRPr="00FD6BFE" w:rsidRDefault="00FD6BFE" w:rsidP="00FD6BFE">
      <w:pPr>
        <w:jc w:val="both"/>
        <w:rPr>
          <w:sz w:val="24"/>
          <w:szCs w:val="24"/>
        </w:rPr>
      </w:pPr>
    </w:p>
    <w:p w14:paraId="19B9D477" w14:textId="77777777" w:rsidR="00FD6BFE" w:rsidRPr="00FD6BFE" w:rsidRDefault="00FD6BFE" w:rsidP="00FD6BFE">
      <w:pPr>
        <w:jc w:val="both"/>
        <w:rPr>
          <w:sz w:val="24"/>
          <w:szCs w:val="24"/>
        </w:rPr>
      </w:pPr>
    </w:p>
    <w:p w14:paraId="0918A5F6" w14:textId="77777777" w:rsidR="00FD6BFE" w:rsidRPr="00FD6BFE" w:rsidRDefault="00FD6BFE" w:rsidP="00FD6BFE">
      <w:pPr>
        <w:jc w:val="both"/>
        <w:rPr>
          <w:sz w:val="24"/>
          <w:szCs w:val="24"/>
        </w:rPr>
      </w:pPr>
    </w:p>
    <w:p w14:paraId="11A381D9" w14:textId="77777777" w:rsidR="00FD6BFE" w:rsidRPr="00FD6BFE" w:rsidRDefault="00FD6BFE" w:rsidP="00FD6BFE">
      <w:pPr>
        <w:jc w:val="both"/>
        <w:rPr>
          <w:sz w:val="24"/>
          <w:szCs w:val="24"/>
        </w:rPr>
      </w:pPr>
    </w:p>
    <w:p w14:paraId="48B90D24" w14:textId="77777777" w:rsidR="00FD6BFE" w:rsidRPr="00FD6BFE" w:rsidRDefault="00FD6BFE" w:rsidP="00FD6BFE">
      <w:pPr>
        <w:jc w:val="both"/>
        <w:rPr>
          <w:sz w:val="24"/>
          <w:szCs w:val="24"/>
        </w:rPr>
      </w:pPr>
    </w:p>
    <w:p w14:paraId="7E39F777" w14:textId="77777777" w:rsidR="00FD6BFE" w:rsidRPr="00FD6BFE" w:rsidRDefault="00FD6BFE" w:rsidP="00FD6BFE">
      <w:pPr>
        <w:jc w:val="both"/>
        <w:rPr>
          <w:sz w:val="24"/>
          <w:szCs w:val="24"/>
        </w:rPr>
      </w:pPr>
    </w:p>
    <w:p w14:paraId="10D784D2" w14:textId="77777777" w:rsidR="00FD6BFE" w:rsidRPr="00FD6BFE" w:rsidRDefault="00FD6BFE" w:rsidP="00FD6BFE">
      <w:pPr>
        <w:jc w:val="both"/>
        <w:rPr>
          <w:sz w:val="24"/>
          <w:szCs w:val="24"/>
        </w:rPr>
      </w:pPr>
    </w:p>
    <w:p w14:paraId="370F380B" w14:textId="77777777" w:rsidR="00FD6BFE" w:rsidRPr="00FD6BFE" w:rsidRDefault="00FD6BFE" w:rsidP="00FD6BFE">
      <w:pPr>
        <w:jc w:val="both"/>
        <w:rPr>
          <w:sz w:val="24"/>
          <w:szCs w:val="24"/>
        </w:rPr>
      </w:pPr>
    </w:p>
    <w:p w14:paraId="5DE5C9F9" w14:textId="77777777" w:rsidR="00FD6BFE" w:rsidRPr="00FD6BFE" w:rsidRDefault="00FD6BFE" w:rsidP="00FD6BFE">
      <w:pPr>
        <w:jc w:val="both"/>
        <w:rPr>
          <w:sz w:val="24"/>
          <w:szCs w:val="24"/>
        </w:rPr>
      </w:pPr>
    </w:p>
    <w:p w14:paraId="53823657" w14:textId="77777777" w:rsidR="00FD6BFE" w:rsidRDefault="00FD6BFE" w:rsidP="00FD6BFE">
      <w:pPr>
        <w:jc w:val="both"/>
        <w:rPr>
          <w:sz w:val="24"/>
          <w:szCs w:val="24"/>
        </w:rPr>
      </w:pPr>
    </w:p>
    <w:p w14:paraId="1FBF6964" w14:textId="77777777" w:rsidR="006E6622" w:rsidRDefault="006E6622" w:rsidP="00FD6BFE">
      <w:pPr>
        <w:jc w:val="both"/>
        <w:rPr>
          <w:sz w:val="24"/>
          <w:szCs w:val="24"/>
        </w:rPr>
      </w:pPr>
    </w:p>
    <w:p w14:paraId="2A273947" w14:textId="77777777" w:rsidR="006E6622" w:rsidRDefault="006E6622" w:rsidP="00FD6BFE">
      <w:pPr>
        <w:jc w:val="both"/>
        <w:rPr>
          <w:sz w:val="24"/>
          <w:szCs w:val="24"/>
        </w:rPr>
      </w:pPr>
    </w:p>
    <w:p w14:paraId="02E5D07F" w14:textId="77777777" w:rsidR="006E6622" w:rsidRDefault="006E6622" w:rsidP="00FD6BFE">
      <w:pPr>
        <w:jc w:val="both"/>
        <w:rPr>
          <w:sz w:val="24"/>
          <w:szCs w:val="24"/>
        </w:rPr>
      </w:pPr>
    </w:p>
    <w:p w14:paraId="4A11F2DE" w14:textId="77777777" w:rsidR="006E6622" w:rsidRDefault="006E6622" w:rsidP="00FD6BFE">
      <w:pPr>
        <w:jc w:val="both"/>
        <w:rPr>
          <w:sz w:val="24"/>
          <w:szCs w:val="24"/>
        </w:rPr>
      </w:pPr>
    </w:p>
    <w:p w14:paraId="0F58B80E" w14:textId="77777777" w:rsidR="002753AC" w:rsidRDefault="002753AC" w:rsidP="002753AC">
      <w:pPr>
        <w:pStyle w:val="BodyText"/>
        <w:spacing w:before="4" w:line="360" w:lineRule="auto"/>
        <w:rPr>
          <w:b/>
          <w:bCs/>
          <w:sz w:val="36"/>
          <w:szCs w:val="52"/>
        </w:rPr>
      </w:pPr>
    </w:p>
    <w:p w14:paraId="62EA27BA" w14:textId="2776B05D" w:rsidR="004C0C32" w:rsidRPr="000975FE" w:rsidRDefault="004C0C32" w:rsidP="002753AC">
      <w:pPr>
        <w:pStyle w:val="BodyText"/>
        <w:spacing w:before="4" w:line="360" w:lineRule="auto"/>
        <w:jc w:val="center"/>
        <w:rPr>
          <w:b/>
          <w:bCs/>
          <w:sz w:val="36"/>
          <w:szCs w:val="52"/>
        </w:rPr>
      </w:pPr>
      <w:r w:rsidRPr="000975FE">
        <w:rPr>
          <w:b/>
          <w:bCs/>
          <w:sz w:val="36"/>
          <w:szCs w:val="52"/>
        </w:rPr>
        <w:lastRenderedPageBreak/>
        <w:t>CHAPTER 8 – MACHINE LEARNING METHODOLOGY</w:t>
      </w:r>
    </w:p>
    <w:p w14:paraId="4208125E" w14:textId="77777777" w:rsidR="004C0C32" w:rsidRPr="004C0C32" w:rsidRDefault="004C0C32" w:rsidP="004C0C32">
      <w:pPr>
        <w:pStyle w:val="BodyText"/>
        <w:spacing w:before="4" w:line="360" w:lineRule="auto"/>
        <w:jc w:val="center"/>
        <w:rPr>
          <w:b/>
          <w:bCs/>
          <w:sz w:val="32"/>
          <w:szCs w:val="48"/>
        </w:rPr>
      </w:pPr>
    </w:p>
    <w:p w14:paraId="04B4917F" w14:textId="77777777" w:rsidR="00C56285" w:rsidRPr="00C56285" w:rsidRDefault="00C56285" w:rsidP="00C56285">
      <w:pPr>
        <w:pStyle w:val="BodyText"/>
        <w:spacing w:before="4" w:line="360" w:lineRule="auto"/>
        <w:jc w:val="both"/>
        <w:rPr>
          <w:b/>
          <w:bCs/>
          <w:sz w:val="28"/>
          <w:szCs w:val="44"/>
          <w:lang w:val="en-IN"/>
        </w:rPr>
      </w:pPr>
      <w:r w:rsidRPr="00C56285">
        <w:rPr>
          <w:b/>
          <w:bCs/>
          <w:sz w:val="28"/>
          <w:szCs w:val="44"/>
          <w:lang w:val="en-IN"/>
        </w:rPr>
        <w:t>8.1 Model Selection (Gradient Boosting Classifier)</w:t>
      </w:r>
    </w:p>
    <w:p w14:paraId="1E3E6F22" w14:textId="77777777" w:rsidR="00C56285" w:rsidRPr="00C56285" w:rsidRDefault="00C56285" w:rsidP="00C56285">
      <w:pPr>
        <w:pStyle w:val="BodyText"/>
        <w:spacing w:before="4" w:line="360" w:lineRule="auto"/>
        <w:jc w:val="both"/>
        <w:rPr>
          <w:szCs w:val="40"/>
          <w:lang w:val="en-IN"/>
        </w:rPr>
      </w:pPr>
      <w:r w:rsidRPr="00C56285">
        <w:rPr>
          <w:szCs w:val="40"/>
          <w:lang w:val="en-IN"/>
        </w:rPr>
        <w:t>The Gradient Boosting Classifier is selected due to its high accuracy, ability to handle complex data patterns, and strong performance in classification problems.</w:t>
      </w:r>
    </w:p>
    <w:p w14:paraId="2D4CA525" w14:textId="77777777" w:rsidR="004C0C32" w:rsidRPr="004C0C32" w:rsidRDefault="004C0C32" w:rsidP="004C0C32">
      <w:pPr>
        <w:pStyle w:val="BodyText"/>
        <w:spacing w:before="4" w:line="360" w:lineRule="auto"/>
        <w:jc w:val="both"/>
        <w:rPr>
          <w:szCs w:val="40"/>
        </w:rPr>
      </w:pPr>
    </w:p>
    <w:p w14:paraId="1F7CD7F4" w14:textId="77777777" w:rsidR="004C0C32" w:rsidRPr="002753AC" w:rsidRDefault="004C0C32" w:rsidP="004C0C32">
      <w:pPr>
        <w:pStyle w:val="BodyText"/>
        <w:spacing w:before="4" w:line="360" w:lineRule="auto"/>
        <w:jc w:val="both"/>
        <w:rPr>
          <w:b/>
          <w:bCs/>
          <w:sz w:val="28"/>
          <w:szCs w:val="44"/>
        </w:rPr>
      </w:pPr>
      <w:r w:rsidRPr="002753AC">
        <w:rPr>
          <w:b/>
          <w:bCs/>
          <w:sz w:val="28"/>
          <w:szCs w:val="44"/>
        </w:rPr>
        <w:t>8.2 Model Training Process</w:t>
      </w:r>
    </w:p>
    <w:p w14:paraId="137575AC" w14:textId="6DC2FDB7" w:rsidR="004C0C32" w:rsidRDefault="004C0C32" w:rsidP="004C0C32">
      <w:pPr>
        <w:pStyle w:val="BodyText"/>
        <w:spacing w:before="4" w:line="360" w:lineRule="auto"/>
        <w:jc w:val="both"/>
        <w:rPr>
          <w:szCs w:val="40"/>
        </w:rPr>
      </w:pPr>
      <w:r w:rsidRPr="004C0C32">
        <w:rPr>
          <w:szCs w:val="40"/>
        </w:rPr>
        <w:t>The model is trained using the training dataset, where it learns patterns between input features and</w:t>
      </w:r>
      <w:r w:rsidR="00C56285">
        <w:rPr>
          <w:szCs w:val="40"/>
        </w:rPr>
        <w:t xml:space="preserve"> health risk outcomes</w:t>
      </w:r>
      <w:r w:rsidRPr="004C0C32">
        <w:rPr>
          <w:szCs w:val="40"/>
        </w:rPr>
        <w:t>.</w:t>
      </w:r>
    </w:p>
    <w:p w14:paraId="1B8ECDF6" w14:textId="77777777" w:rsidR="003E7106" w:rsidRDefault="003E7106" w:rsidP="004C0C32">
      <w:pPr>
        <w:pStyle w:val="BodyText"/>
        <w:spacing w:before="4" w:line="360" w:lineRule="auto"/>
        <w:jc w:val="both"/>
        <w:rPr>
          <w:noProof/>
        </w:rPr>
      </w:pPr>
    </w:p>
    <w:p w14:paraId="6D08F7FA" w14:textId="6D561C76" w:rsidR="003E7106" w:rsidRDefault="003E7106" w:rsidP="004C0C32">
      <w:pPr>
        <w:pStyle w:val="BodyText"/>
        <w:spacing w:before="4" w:line="360" w:lineRule="auto"/>
        <w:jc w:val="both"/>
        <w:rPr>
          <w:szCs w:val="40"/>
        </w:rPr>
      </w:pPr>
      <w:r>
        <w:rPr>
          <w:noProof/>
        </w:rPr>
        <w:drawing>
          <wp:inline distT="0" distB="0" distL="0" distR="0" wp14:anchorId="45E5E645" wp14:editId="5C70C583">
            <wp:extent cx="5943600" cy="2075180"/>
            <wp:effectExtent l="0" t="0" r="0" b="1270"/>
            <wp:docPr id="275356828" name="Picture 21" descr="Machine Learning Pipeline: From Raw Data to Insightful Models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hine Learning Pipeline: From Raw Data to Insightful Models | by ..."/>
                    <pic:cNvPicPr>
                      <a:picLocks noChangeAspect="1" noChangeArrowheads="1"/>
                    </pic:cNvPicPr>
                  </pic:nvPicPr>
                  <pic:blipFill rotWithShape="1">
                    <a:blip r:embed="rId26">
                      <a:extLst>
                        <a:ext uri="{28A0092B-C50C-407E-A947-70E740481C1C}">
                          <a14:useLocalDpi xmlns:a14="http://schemas.microsoft.com/office/drawing/2010/main" val="0"/>
                        </a:ext>
                      </a:extLst>
                    </a:blip>
                    <a:srcRect l="513" t="17769" r="-513" b="19385"/>
                    <a:stretch>
                      <a:fillRect/>
                    </a:stretch>
                  </pic:blipFill>
                  <pic:spPr bwMode="auto">
                    <a:xfrm>
                      <a:off x="0" y="0"/>
                      <a:ext cx="5943600" cy="2075180"/>
                    </a:xfrm>
                    <a:prstGeom prst="rect">
                      <a:avLst/>
                    </a:prstGeom>
                    <a:noFill/>
                    <a:ln>
                      <a:noFill/>
                    </a:ln>
                    <a:extLst>
                      <a:ext uri="{53640926-AAD7-44D8-BBD7-CCE9431645EC}">
                        <a14:shadowObscured xmlns:a14="http://schemas.microsoft.com/office/drawing/2010/main"/>
                      </a:ext>
                    </a:extLst>
                  </pic:spPr>
                </pic:pic>
              </a:graphicData>
            </a:graphic>
          </wp:inline>
        </w:drawing>
      </w:r>
    </w:p>
    <w:p w14:paraId="6E27754D" w14:textId="77777777" w:rsidR="004C0C32" w:rsidRPr="004C0C32" w:rsidRDefault="004C0C32" w:rsidP="004C0C32">
      <w:pPr>
        <w:pStyle w:val="BodyText"/>
        <w:spacing w:before="4" w:line="360" w:lineRule="auto"/>
        <w:jc w:val="both"/>
        <w:rPr>
          <w:szCs w:val="40"/>
        </w:rPr>
      </w:pPr>
    </w:p>
    <w:p w14:paraId="1C300CA5" w14:textId="77777777" w:rsidR="004C0C32" w:rsidRPr="002753AC" w:rsidRDefault="004C0C32" w:rsidP="004C0C32">
      <w:pPr>
        <w:pStyle w:val="BodyText"/>
        <w:spacing w:before="4" w:line="360" w:lineRule="auto"/>
        <w:jc w:val="both"/>
        <w:rPr>
          <w:b/>
          <w:bCs/>
          <w:sz w:val="28"/>
          <w:szCs w:val="44"/>
        </w:rPr>
      </w:pPr>
      <w:r w:rsidRPr="002753AC">
        <w:rPr>
          <w:b/>
          <w:bCs/>
          <w:sz w:val="28"/>
          <w:szCs w:val="44"/>
        </w:rPr>
        <w:t>8.3 Performance Evaluation Metrics</w:t>
      </w:r>
    </w:p>
    <w:p w14:paraId="7A61E284" w14:textId="77777777" w:rsidR="004C0C32" w:rsidRPr="004C0C32" w:rsidRDefault="004C0C32" w:rsidP="004C0C32">
      <w:pPr>
        <w:pStyle w:val="BodyText"/>
        <w:spacing w:before="4" w:line="360" w:lineRule="auto"/>
        <w:jc w:val="both"/>
        <w:rPr>
          <w:szCs w:val="40"/>
        </w:rPr>
      </w:pPr>
      <w:r w:rsidRPr="004C0C32">
        <w:rPr>
          <w:szCs w:val="40"/>
        </w:rPr>
        <w:t>Metrics such as accuracy, precision, recall, and F1-score are used to measure model effectiveness.</w:t>
      </w:r>
    </w:p>
    <w:p w14:paraId="507C3475" w14:textId="77777777" w:rsidR="00FD2562" w:rsidRDefault="00FD2562" w:rsidP="00FD2562">
      <w:pPr>
        <w:pStyle w:val="BodyText"/>
        <w:spacing w:before="4" w:line="360" w:lineRule="auto"/>
        <w:jc w:val="both"/>
        <w:rPr>
          <w:szCs w:val="40"/>
        </w:rPr>
      </w:pPr>
    </w:p>
    <w:p w14:paraId="29309D47" w14:textId="77777777" w:rsidR="00FD2562" w:rsidRDefault="00FD2562" w:rsidP="00FD2562">
      <w:pPr>
        <w:pStyle w:val="BodyText"/>
        <w:spacing w:before="4" w:line="360" w:lineRule="auto"/>
        <w:jc w:val="both"/>
        <w:rPr>
          <w:szCs w:val="40"/>
        </w:rPr>
      </w:pPr>
    </w:p>
    <w:p w14:paraId="4BC8D81C" w14:textId="77777777" w:rsidR="00FD2562" w:rsidRDefault="00FD2562" w:rsidP="00FD2562">
      <w:pPr>
        <w:pStyle w:val="BodyText"/>
        <w:spacing w:before="4" w:line="360" w:lineRule="auto"/>
        <w:jc w:val="both"/>
        <w:rPr>
          <w:szCs w:val="40"/>
        </w:rPr>
      </w:pPr>
    </w:p>
    <w:p w14:paraId="6B9FD130" w14:textId="77777777" w:rsidR="00FD2562" w:rsidRDefault="00FD2562" w:rsidP="00FD2562">
      <w:pPr>
        <w:pStyle w:val="BodyText"/>
        <w:spacing w:before="4" w:line="360" w:lineRule="auto"/>
        <w:jc w:val="both"/>
        <w:rPr>
          <w:szCs w:val="40"/>
        </w:rPr>
      </w:pPr>
    </w:p>
    <w:p w14:paraId="587605C7" w14:textId="77777777" w:rsidR="00FD2562" w:rsidRDefault="00FD2562" w:rsidP="00FD2562">
      <w:pPr>
        <w:pStyle w:val="BodyText"/>
        <w:spacing w:before="4" w:line="360" w:lineRule="auto"/>
        <w:jc w:val="both"/>
        <w:rPr>
          <w:szCs w:val="40"/>
        </w:rPr>
      </w:pPr>
    </w:p>
    <w:p w14:paraId="24A2A2EB" w14:textId="77777777" w:rsidR="00FD2562" w:rsidRDefault="00FD2562" w:rsidP="00FD2562">
      <w:pPr>
        <w:pStyle w:val="BodyText"/>
        <w:spacing w:before="4" w:line="360" w:lineRule="auto"/>
        <w:jc w:val="both"/>
        <w:rPr>
          <w:szCs w:val="40"/>
        </w:rPr>
      </w:pPr>
    </w:p>
    <w:p w14:paraId="4BC4C8B1" w14:textId="77777777" w:rsidR="00FD2562" w:rsidRDefault="00FD2562" w:rsidP="00FD2562">
      <w:pPr>
        <w:pStyle w:val="BodyText"/>
        <w:spacing w:before="4" w:line="360" w:lineRule="auto"/>
        <w:jc w:val="both"/>
        <w:rPr>
          <w:szCs w:val="40"/>
        </w:rPr>
      </w:pPr>
    </w:p>
    <w:p w14:paraId="2E4FF165" w14:textId="612BE953" w:rsidR="00FD2562" w:rsidRDefault="00FD2562" w:rsidP="00FD2562">
      <w:pPr>
        <w:pStyle w:val="BodyText"/>
        <w:spacing w:before="4" w:line="360" w:lineRule="auto"/>
        <w:jc w:val="both"/>
        <w:rPr>
          <w:szCs w:val="40"/>
        </w:rPr>
      </w:pPr>
    </w:p>
    <w:p w14:paraId="4C93649B" w14:textId="68235EA6" w:rsidR="004C0C32" w:rsidRPr="000975FE" w:rsidRDefault="004C0C32" w:rsidP="000975FE">
      <w:pPr>
        <w:jc w:val="center"/>
        <w:rPr>
          <w:b/>
          <w:bCs/>
          <w:sz w:val="36"/>
          <w:szCs w:val="36"/>
        </w:rPr>
      </w:pPr>
      <w:r w:rsidRPr="000975FE">
        <w:rPr>
          <w:b/>
          <w:bCs/>
          <w:sz w:val="36"/>
          <w:szCs w:val="36"/>
        </w:rPr>
        <w:lastRenderedPageBreak/>
        <w:t xml:space="preserve">CHAPTER 9 – EXPLAINABLE </w:t>
      </w:r>
      <w:r w:rsidR="00C45990">
        <w:rPr>
          <w:b/>
          <w:bCs/>
          <w:sz w:val="36"/>
          <w:szCs w:val="36"/>
        </w:rPr>
        <w:t>ML</w:t>
      </w:r>
      <w:r w:rsidRPr="000975FE">
        <w:rPr>
          <w:b/>
          <w:bCs/>
          <w:sz w:val="36"/>
          <w:szCs w:val="36"/>
        </w:rPr>
        <w:t xml:space="preserve"> APPROACH</w:t>
      </w:r>
    </w:p>
    <w:p w14:paraId="291172F3" w14:textId="77777777" w:rsidR="004C0C32" w:rsidRDefault="004C0C32" w:rsidP="004C0C32">
      <w:pPr>
        <w:jc w:val="center"/>
        <w:rPr>
          <w:b/>
          <w:bCs/>
          <w:sz w:val="32"/>
          <w:szCs w:val="32"/>
        </w:rPr>
      </w:pPr>
    </w:p>
    <w:p w14:paraId="1D57C6F1" w14:textId="0085144D" w:rsidR="004C0C32" w:rsidRPr="004C0C32" w:rsidRDefault="004C0C32" w:rsidP="004C0C32">
      <w:pPr>
        <w:jc w:val="center"/>
        <w:rPr>
          <w:b/>
          <w:bCs/>
          <w:sz w:val="24"/>
          <w:szCs w:val="24"/>
        </w:rPr>
      </w:pPr>
    </w:p>
    <w:p w14:paraId="4D87678C" w14:textId="77777777" w:rsidR="004C0C32" w:rsidRPr="002753AC" w:rsidRDefault="004C0C32" w:rsidP="004C0C32">
      <w:pPr>
        <w:spacing w:line="360" w:lineRule="auto"/>
        <w:jc w:val="both"/>
        <w:rPr>
          <w:b/>
          <w:bCs/>
          <w:sz w:val="28"/>
          <w:szCs w:val="28"/>
        </w:rPr>
      </w:pPr>
      <w:r w:rsidRPr="002753AC">
        <w:rPr>
          <w:b/>
          <w:bCs/>
          <w:sz w:val="28"/>
          <w:szCs w:val="28"/>
        </w:rPr>
        <w:t>9.1 Importance of Explainability</w:t>
      </w:r>
    </w:p>
    <w:p w14:paraId="3A62E1C1" w14:textId="6AF1FDD7" w:rsidR="004C0C32" w:rsidRDefault="00635822" w:rsidP="004C0C32">
      <w:pPr>
        <w:spacing w:line="360" w:lineRule="auto"/>
        <w:jc w:val="both"/>
        <w:rPr>
          <w:b/>
          <w:bCs/>
          <w:sz w:val="24"/>
          <w:szCs w:val="24"/>
        </w:rPr>
      </w:pPr>
      <w:r w:rsidRPr="00635822">
        <w:rPr>
          <w:sz w:val="24"/>
          <w:szCs w:val="24"/>
        </w:rPr>
        <w:t xml:space="preserve">Explainability in machine learning is important to </w:t>
      </w:r>
      <w:r w:rsidRPr="00635822">
        <w:rPr>
          <w:b/>
          <w:bCs/>
          <w:sz w:val="24"/>
          <w:szCs w:val="24"/>
        </w:rPr>
        <w:t>understand how and why a model makes a prediction</w:t>
      </w:r>
      <w:r w:rsidRPr="00635822">
        <w:rPr>
          <w:sz w:val="24"/>
          <w:szCs w:val="24"/>
        </w:rPr>
        <w:t xml:space="preserve">. In healthcare systems, transparent predictions help build </w:t>
      </w:r>
      <w:r w:rsidRPr="00635822">
        <w:rPr>
          <w:b/>
          <w:bCs/>
          <w:sz w:val="24"/>
          <w:szCs w:val="24"/>
        </w:rPr>
        <w:t>trust among users and doctors</w:t>
      </w:r>
    </w:p>
    <w:p w14:paraId="6DEAAAA4" w14:textId="77777777" w:rsidR="00635822" w:rsidRPr="004C0C32" w:rsidRDefault="00635822" w:rsidP="004C0C32">
      <w:pPr>
        <w:spacing w:line="360" w:lineRule="auto"/>
        <w:jc w:val="both"/>
        <w:rPr>
          <w:sz w:val="24"/>
          <w:szCs w:val="24"/>
        </w:rPr>
      </w:pPr>
    </w:p>
    <w:p w14:paraId="34CC9AC0" w14:textId="77777777" w:rsidR="004F37CF" w:rsidRPr="004F37CF" w:rsidRDefault="004F37CF" w:rsidP="004F37CF">
      <w:pPr>
        <w:spacing w:line="360" w:lineRule="auto"/>
        <w:jc w:val="both"/>
        <w:rPr>
          <w:b/>
          <w:bCs/>
          <w:sz w:val="28"/>
          <w:szCs w:val="28"/>
          <w:lang w:val="en-IN"/>
        </w:rPr>
      </w:pPr>
      <w:r w:rsidRPr="004F37CF">
        <w:rPr>
          <w:b/>
          <w:bCs/>
          <w:sz w:val="28"/>
          <w:szCs w:val="28"/>
          <w:lang w:val="en-IN"/>
        </w:rPr>
        <w:t>9.2 Gradient Boosting Interpretability</w:t>
      </w:r>
    </w:p>
    <w:p w14:paraId="28597651" w14:textId="77777777" w:rsidR="004F37CF" w:rsidRPr="004F37CF" w:rsidRDefault="004F37CF" w:rsidP="004F37CF">
      <w:pPr>
        <w:spacing w:line="360" w:lineRule="auto"/>
        <w:jc w:val="both"/>
        <w:rPr>
          <w:sz w:val="24"/>
          <w:szCs w:val="24"/>
          <w:lang w:val="en-IN"/>
        </w:rPr>
      </w:pPr>
      <w:r w:rsidRPr="004F37CF">
        <w:rPr>
          <w:sz w:val="24"/>
          <w:szCs w:val="24"/>
          <w:lang w:val="en-IN"/>
        </w:rPr>
        <w:t>Although Gradient Boosting is a powerful ensemble model, it can still be interpreted using feature importance techniques. These techniques show which input features have the highest impact on predictions</w:t>
      </w:r>
    </w:p>
    <w:p w14:paraId="6350284B" w14:textId="0F437223" w:rsidR="004C0C32" w:rsidRPr="004C0C32" w:rsidRDefault="004C0C32" w:rsidP="004C0C32">
      <w:pPr>
        <w:spacing w:line="360" w:lineRule="auto"/>
        <w:jc w:val="both"/>
        <w:rPr>
          <w:sz w:val="24"/>
          <w:szCs w:val="24"/>
        </w:rPr>
      </w:pPr>
    </w:p>
    <w:p w14:paraId="5980E4C5" w14:textId="32AFFCC4" w:rsidR="004C0C32" w:rsidRPr="002753AC" w:rsidRDefault="004C0C32" w:rsidP="004C0C32">
      <w:pPr>
        <w:spacing w:line="360" w:lineRule="auto"/>
        <w:jc w:val="both"/>
        <w:rPr>
          <w:b/>
          <w:bCs/>
          <w:sz w:val="28"/>
          <w:szCs w:val="28"/>
        </w:rPr>
      </w:pPr>
      <w:r w:rsidRPr="002753AC">
        <w:rPr>
          <w:b/>
          <w:bCs/>
          <w:sz w:val="28"/>
          <w:szCs w:val="28"/>
        </w:rPr>
        <w:t>9.3 Feature Contribution Analysis</w:t>
      </w:r>
    </w:p>
    <w:p w14:paraId="40D530EF" w14:textId="3BE2F51F" w:rsidR="004C0C32" w:rsidRPr="004C0C32" w:rsidRDefault="004C0C32" w:rsidP="004C0C32">
      <w:pPr>
        <w:spacing w:line="360" w:lineRule="auto"/>
        <w:jc w:val="both"/>
        <w:rPr>
          <w:sz w:val="24"/>
          <w:szCs w:val="24"/>
        </w:rPr>
      </w:pPr>
      <w:r w:rsidRPr="004C0C32">
        <w:rPr>
          <w:sz w:val="24"/>
          <w:szCs w:val="24"/>
        </w:rPr>
        <w:t xml:space="preserve">This analysis shows which features positively or negatively impact </w:t>
      </w:r>
      <w:r w:rsidR="004F37CF">
        <w:rPr>
          <w:sz w:val="24"/>
          <w:szCs w:val="24"/>
        </w:rPr>
        <w:t>health risk</w:t>
      </w:r>
      <w:r w:rsidRPr="004C0C32">
        <w:rPr>
          <w:sz w:val="24"/>
          <w:szCs w:val="24"/>
        </w:rPr>
        <w:t xml:space="preserve"> decisions.</w:t>
      </w:r>
    </w:p>
    <w:p w14:paraId="574297BB" w14:textId="390CF61A" w:rsidR="00300C72" w:rsidRPr="004C0C32" w:rsidRDefault="000975FE" w:rsidP="004C0C32">
      <w:pPr>
        <w:spacing w:line="360" w:lineRule="auto"/>
        <w:jc w:val="both"/>
        <w:rPr>
          <w:sz w:val="24"/>
          <w:szCs w:val="24"/>
        </w:rPr>
      </w:pPr>
      <w:r w:rsidRPr="005C2159">
        <w:rPr>
          <w:b/>
          <w:bCs/>
          <w:noProof/>
          <w:sz w:val="24"/>
          <w:szCs w:val="24"/>
        </w:rPr>
        <w:drawing>
          <wp:anchor distT="0" distB="0" distL="114300" distR="114300" simplePos="0" relativeHeight="251705344" behindDoc="1" locked="0" layoutInCell="1" allowOverlap="1" wp14:anchorId="245C7F2E" wp14:editId="414A236E">
            <wp:simplePos x="0" y="0"/>
            <wp:positionH relativeFrom="margin">
              <wp:align>center</wp:align>
            </wp:positionH>
            <wp:positionV relativeFrom="paragraph">
              <wp:posOffset>86360</wp:posOffset>
            </wp:positionV>
            <wp:extent cx="3004185" cy="4686300"/>
            <wp:effectExtent l="0" t="0" r="5715" b="0"/>
            <wp:wrapNone/>
            <wp:docPr id="96799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91646" name=""/>
                    <pic:cNvPicPr/>
                  </pic:nvPicPr>
                  <pic:blipFill>
                    <a:blip r:embed="rId27">
                      <a:extLst>
                        <a:ext uri="{28A0092B-C50C-407E-A947-70E740481C1C}">
                          <a14:useLocalDpi xmlns:a14="http://schemas.microsoft.com/office/drawing/2010/main" val="0"/>
                        </a:ext>
                      </a:extLst>
                    </a:blip>
                    <a:stretch>
                      <a:fillRect/>
                    </a:stretch>
                  </pic:blipFill>
                  <pic:spPr>
                    <a:xfrm>
                      <a:off x="0" y="0"/>
                      <a:ext cx="3004185" cy="4686300"/>
                    </a:xfrm>
                    <a:prstGeom prst="rect">
                      <a:avLst/>
                    </a:prstGeom>
                  </pic:spPr>
                </pic:pic>
              </a:graphicData>
            </a:graphic>
          </wp:anchor>
        </w:drawing>
      </w:r>
    </w:p>
    <w:p w14:paraId="2EA2439D" w14:textId="7784B47C" w:rsidR="004C0C32" w:rsidRDefault="004C0C32" w:rsidP="005C2159">
      <w:pPr>
        <w:jc w:val="center"/>
        <w:rPr>
          <w:b/>
          <w:bCs/>
          <w:sz w:val="24"/>
          <w:szCs w:val="24"/>
        </w:rPr>
      </w:pPr>
    </w:p>
    <w:p w14:paraId="142F759F" w14:textId="77777777" w:rsidR="0074725A" w:rsidRDefault="0074725A" w:rsidP="005C2159">
      <w:pPr>
        <w:jc w:val="center"/>
        <w:rPr>
          <w:b/>
          <w:bCs/>
          <w:sz w:val="24"/>
          <w:szCs w:val="24"/>
        </w:rPr>
      </w:pPr>
    </w:p>
    <w:p w14:paraId="12E3287F" w14:textId="6FAA6986" w:rsidR="0074725A" w:rsidRDefault="0074725A" w:rsidP="005C2159">
      <w:pPr>
        <w:jc w:val="center"/>
        <w:rPr>
          <w:b/>
          <w:bCs/>
          <w:sz w:val="24"/>
          <w:szCs w:val="24"/>
        </w:rPr>
      </w:pPr>
    </w:p>
    <w:p w14:paraId="0DD69E1F" w14:textId="7F61DEBD" w:rsidR="0074725A" w:rsidRDefault="0074725A" w:rsidP="005C2159">
      <w:pPr>
        <w:jc w:val="center"/>
        <w:rPr>
          <w:b/>
          <w:bCs/>
          <w:sz w:val="24"/>
          <w:szCs w:val="24"/>
        </w:rPr>
      </w:pPr>
    </w:p>
    <w:p w14:paraId="37DBD13E" w14:textId="30B81ABA" w:rsidR="0074725A" w:rsidRDefault="0074725A" w:rsidP="005C2159">
      <w:pPr>
        <w:jc w:val="center"/>
        <w:rPr>
          <w:b/>
          <w:bCs/>
          <w:sz w:val="24"/>
          <w:szCs w:val="24"/>
        </w:rPr>
      </w:pPr>
    </w:p>
    <w:p w14:paraId="503C64A1" w14:textId="43E411B1" w:rsidR="0074725A" w:rsidRDefault="0074725A" w:rsidP="005C2159">
      <w:pPr>
        <w:jc w:val="center"/>
        <w:rPr>
          <w:b/>
          <w:bCs/>
          <w:sz w:val="24"/>
          <w:szCs w:val="24"/>
        </w:rPr>
      </w:pPr>
    </w:p>
    <w:p w14:paraId="5D3D3CEA" w14:textId="5AC6F0E7" w:rsidR="005C2159" w:rsidRDefault="005C2159" w:rsidP="005C2159">
      <w:pPr>
        <w:jc w:val="center"/>
        <w:rPr>
          <w:b/>
          <w:bCs/>
          <w:sz w:val="24"/>
          <w:szCs w:val="24"/>
        </w:rPr>
      </w:pPr>
    </w:p>
    <w:p w14:paraId="48917EE8" w14:textId="6A26801C" w:rsidR="005C2159" w:rsidRDefault="005C2159" w:rsidP="005C2159">
      <w:pPr>
        <w:jc w:val="center"/>
        <w:rPr>
          <w:b/>
          <w:bCs/>
          <w:sz w:val="24"/>
          <w:szCs w:val="24"/>
        </w:rPr>
      </w:pPr>
    </w:p>
    <w:p w14:paraId="45AB785C" w14:textId="2258446D" w:rsidR="005C2159" w:rsidRDefault="005C2159" w:rsidP="005C2159">
      <w:pPr>
        <w:jc w:val="both"/>
        <w:rPr>
          <w:b/>
          <w:bCs/>
          <w:sz w:val="24"/>
          <w:szCs w:val="24"/>
        </w:rPr>
      </w:pPr>
    </w:p>
    <w:p w14:paraId="41E4F0AC" w14:textId="3B50C3CD" w:rsidR="004C0C32" w:rsidRDefault="004C0C32" w:rsidP="00300C72">
      <w:pPr>
        <w:jc w:val="both"/>
        <w:rPr>
          <w:b/>
          <w:bCs/>
          <w:sz w:val="24"/>
          <w:szCs w:val="24"/>
        </w:rPr>
      </w:pPr>
    </w:p>
    <w:p w14:paraId="02B2B5C8" w14:textId="77777777" w:rsidR="004C0C32" w:rsidRDefault="004C0C32" w:rsidP="00300C72">
      <w:pPr>
        <w:jc w:val="both"/>
        <w:rPr>
          <w:b/>
          <w:bCs/>
          <w:sz w:val="24"/>
          <w:szCs w:val="24"/>
        </w:rPr>
      </w:pPr>
    </w:p>
    <w:p w14:paraId="67310CDA" w14:textId="6D4FCBBE" w:rsidR="004C0C32" w:rsidRDefault="004C0C32" w:rsidP="00300C72">
      <w:pPr>
        <w:jc w:val="both"/>
        <w:rPr>
          <w:b/>
          <w:bCs/>
          <w:sz w:val="24"/>
          <w:szCs w:val="24"/>
        </w:rPr>
      </w:pPr>
    </w:p>
    <w:p w14:paraId="22477E22" w14:textId="77777777" w:rsidR="000975FE" w:rsidRDefault="000975FE" w:rsidP="00300C72">
      <w:pPr>
        <w:jc w:val="both"/>
        <w:rPr>
          <w:b/>
          <w:bCs/>
          <w:sz w:val="24"/>
          <w:szCs w:val="24"/>
        </w:rPr>
      </w:pPr>
    </w:p>
    <w:p w14:paraId="4C263E92" w14:textId="77777777" w:rsidR="000975FE" w:rsidRDefault="000975FE" w:rsidP="00300C72">
      <w:pPr>
        <w:jc w:val="both"/>
        <w:rPr>
          <w:b/>
          <w:bCs/>
          <w:sz w:val="24"/>
          <w:szCs w:val="24"/>
        </w:rPr>
      </w:pPr>
    </w:p>
    <w:p w14:paraId="671D9EEF" w14:textId="77777777" w:rsidR="000975FE" w:rsidRDefault="000975FE" w:rsidP="00300C72">
      <w:pPr>
        <w:jc w:val="both"/>
        <w:rPr>
          <w:b/>
          <w:bCs/>
          <w:sz w:val="24"/>
          <w:szCs w:val="24"/>
        </w:rPr>
      </w:pPr>
    </w:p>
    <w:p w14:paraId="6CA08849" w14:textId="77777777" w:rsidR="000975FE" w:rsidRDefault="000975FE" w:rsidP="00300C72">
      <w:pPr>
        <w:jc w:val="both"/>
        <w:rPr>
          <w:b/>
          <w:bCs/>
          <w:sz w:val="24"/>
          <w:szCs w:val="24"/>
        </w:rPr>
      </w:pPr>
    </w:p>
    <w:p w14:paraId="47777CBF" w14:textId="77777777" w:rsidR="000975FE" w:rsidRDefault="000975FE" w:rsidP="00300C72">
      <w:pPr>
        <w:jc w:val="both"/>
        <w:rPr>
          <w:b/>
          <w:bCs/>
          <w:sz w:val="24"/>
          <w:szCs w:val="24"/>
        </w:rPr>
      </w:pPr>
    </w:p>
    <w:p w14:paraId="788CF2D5" w14:textId="77777777" w:rsidR="000975FE" w:rsidRDefault="000975FE" w:rsidP="00300C72">
      <w:pPr>
        <w:jc w:val="both"/>
        <w:rPr>
          <w:b/>
          <w:bCs/>
          <w:sz w:val="24"/>
          <w:szCs w:val="24"/>
        </w:rPr>
      </w:pPr>
    </w:p>
    <w:p w14:paraId="6A065726" w14:textId="77777777" w:rsidR="000975FE" w:rsidRDefault="000975FE" w:rsidP="00300C72">
      <w:pPr>
        <w:jc w:val="both"/>
        <w:rPr>
          <w:b/>
          <w:bCs/>
          <w:sz w:val="24"/>
          <w:szCs w:val="24"/>
        </w:rPr>
      </w:pPr>
    </w:p>
    <w:p w14:paraId="0D6AB80C" w14:textId="77777777" w:rsidR="000975FE" w:rsidRDefault="000975FE" w:rsidP="00300C72">
      <w:pPr>
        <w:jc w:val="both"/>
        <w:rPr>
          <w:b/>
          <w:bCs/>
          <w:sz w:val="24"/>
          <w:szCs w:val="24"/>
        </w:rPr>
      </w:pPr>
    </w:p>
    <w:p w14:paraId="33F2BBA0" w14:textId="77777777" w:rsidR="000975FE" w:rsidRDefault="000975FE" w:rsidP="00300C72">
      <w:pPr>
        <w:jc w:val="both"/>
        <w:rPr>
          <w:b/>
          <w:bCs/>
          <w:sz w:val="24"/>
          <w:szCs w:val="24"/>
        </w:rPr>
      </w:pPr>
    </w:p>
    <w:p w14:paraId="720F6952" w14:textId="77777777" w:rsidR="000975FE" w:rsidRDefault="000975FE" w:rsidP="00300C72">
      <w:pPr>
        <w:jc w:val="both"/>
        <w:rPr>
          <w:b/>
          <w:bCs/>
          <w:sz w:val="24"/>
          <w:szCs w:val="24"/>
        </w:rPr>
      </w:pPr>
    </w:p>
    <w:p w14:paraId="797DD307" w14:textId="77777777" w:rsidR="000975FE" w:rsidRDefault="000975FE" w:rsidP="00300C72">
      <w:pPr>
        <w:jc w:val="both"/>
        <w:rPr>
          <w:b/>
          <w:bCs/>
          <w:sz w:val="24"/>
          <w:szCs w:val="24"/>
        </w:rPr>
      </w:pPr>
    </w:p>
    <w:p w14:paraId="3C2186C0" w14:textId="77777777" w:rsidR="000975FE" w:rsidRDefault="000975FE" w:rsidP="00300C72">
      <w:pPr>
        <w:jc w:val="both"/>
        <w:rPr>
          <w:b/>
          <w:bCs/>
          <w:sz w:val="24"/>
          <w:szCs w:val="24"/>
        </w:rPr>
      </w:pPr>
    </w:p>
    <w:p w14:paraId="1641F55C" w14:textId="77777777" w:rsidR="000975FE" w:rsidRDefault="000975FE" w:rsidP="00300C72">
      <w:pPr>
        <w:jc w:val="both"/>
        <w:rPr>
          <w:b/>
          <w:bCs/>
          <w:sz w:val="24"/>
          <w:szCs w:val="24"/>
        </w:rPr>
      </w:pPr>
    </w:p>
    <w:p w14:paraId="2622310F" w14:textId="77777777" w:rsidR="000975FE" w:rsidRDefault="000975FE" w:rsidP="00300C72">
      <w:pPr>
        <w:jc w:val="both"/>
        <w:rPr>
          <w:b/>
          <w:bCs/>
          <w:sz w:val="24"/>
          <w:szCs w:val="24"/>
        </w:rPr>
      </w:pPr>
    </w:p>
    <w:p w14:paraId="70069626" w14:textId="77777777" w:rsidR="004C0C32" w:rsidRDefault="004C0C32" w:rsidP="00300C72">
      <w:pPr>
        <w:jc w:val="both"/>
        <w:rPr>
          <w:b/>
          <w:bCs/>
          <w:sz w:val="24"/>
          <w:szCs w:val="24"/>
        </w:rPr>
      </w:pPr>
    </w:p>
    <w:p w14:paraId="710E46FD" w14:textId="482E0777" w:rsidR="004C0C32" w:rsidRDefault="004C0C32" w:rsidP="00300C72">
      <w:pPr>
        <w:jc w:val="both"/>
        <w:rPr>
          <w:b/>
          <w:bCs/>
          <w:sz w:val="24"/>
          <w:szCs w:val="24"/>
        </w:rPr>
      </w:pPr>
    </w:p>
    <w:p w14:paraId="11325940" w14:textId="1F5FDA81" w:rsidR="004C0C32" w:rsidRDefault="004C0C32" w:rsidP="00300C72">
      <w:pPr>
        <w:jc w:val="both"/>
        <w:rPr>
          <w:b/>
          <w:bCs/>
          <w:sz w:val="24"/>
          <w:szCs w:val="24"/>
        </w:rPr>
      </w:pPr>
    </w:p>
    <w:p w14:paraId="5693FC0F" w14:textId="045E55A3" w:rsidR="004C0C32" w:rsidRDefault="00A139C1" w:rsidP="00300C72">
      <w:pPr>
        <w:jc w:val="both"/>
        <w:rPr>
          <w:b/>
          <w:bCs/>
          <w:sz w:val="24"/>
          <w:szCs w:val="24"/>
        </w:rPr>
      </w:pPr>
      <w:r>
        <w:rPr>
          <w:b/>
          <w:bCs/>
          <w:sz w:val="24"/>
          <w:szCs w:val="24"/>
        </w:rPr>
        <w:t xml:space="preserve">       </w:t>
      </w:r>
      <w:r>
        <w:rPr>
          <w:noProof/>
        </w:rPr>
        <w:drawing>
          <wp:inline distT="0" distB="0" distL="0" distR="0" wp14:anchorId="56383D52" wp14:editId="737D4832">
            <wp:extent cx="5672455" cy="4656666"/>
            <wp:effectExtent l="0" t="0" r="4445" b="0"/>
            <wp:docPr id="1456652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5683" cy="4667525"/>
                    </a:xfrm>
                    <a:prstGeom prst="rect">
                      <a:avLst/>
                    </a:prstGeom>
                    <a:noFill/>
                    <a:ln>
                      <a:noFill/>
                    </a:ln>
                  </pic:spPr>
                </pic:pic>
              </a:graphicData>
            </a:graphic>
          </wp:inline>
        </w:drawing>
      </w:r>
    </w:p>
    <w:p w14:paraId="6BF44026" w14:textId="391E839B" w:rsidR="004C0C32" w:rsidRDefault="004C0C32" w:rsidP="00300C72">
      <w:pPr>
        <w:jc w:val="both"/>
        <w:rPr>
          <w:b/>
          <w:bCs/>
          <w:sz w:val="24"/>
          <w:szCs w:val="24"/>
        </w:rPr>
      </w:pPr>
    </w:p>
    <w:p w14:paraId="0A394BDC" w14:textId="2E7E201A" w:rsidR="004C0C32" w:rsidRDefault="004C0C32" w:rsidP="00300C72">
      <w:pPr>
        <w:jc w:val="both"/>
        <w:rPr>
          <w:b/>
          <w:bCs/>
          <w:sz w:val="24"/>
          <w:szCs w:val="24"/>
        </w:rPr>
      </w:pPr>
    </w:p>
    <w:p w14:paraId="0895D212" w14:textId="42CB3782" w:rsidR="004C0C32" w:rsidRDefault="004C0C32" w:rsidP="00300C72">
      <w:pPr>
        <w:jc w:val="both"/>
        <w:rPr>
          <w:b/>
          <w:bCs/>
          <w:sz w:val="24"/>
          <w:szCs w:val="24"/>
        </w:rPr>
      </w:pPr>
    </w:p>
    <w:p w14:paraId="20C6DC7B" w14:textId="3E17DF2E" w:rsidR="00B01CAA" w:rsidRDefault="00B01CAA" w:rsidP="00300C72">
      <w:pPr>
        <w:jc w:val="both"/>
        <w:rPr>
          <w:b/>
          <w:bCs/>
          <w:sz w:val="24"/>
          <w:szCs w:val="24"/>
        </w:rPr>
      </w:pPr>
    </w:p>
    <w:p w14:paraId="5D1F2C05" w14:textId="134C29C0" w:rsidR="00B01CAA" w:rsidRDefault="00B01CAA" w:rsidP="00300C72">
      <w:pPr>
        <w:jc w:val="both"/>
        <w:rPr>
          <w:b/>
          <w:bCs/>
          <w:sz w:val="24"/>
          <w:szCs w:val="24"/>
        </w:rPr>
      </w:pPr>
    </w:p>
    <w:p w14:paraId="6804683D" w14:textId="3D8059E8" w:rsidR="00B01CAA" w:rsidRDefault="00B01CAA" w:rsidP="00300C72">
      <w:pPr>
        <w:jc w:val="both"/>
        <w:rPr>
          <w:b/>
          <w:bCs/>
          <w:sz w:val="24"/>
          <w:szCs w:val="24"/>
        </w:rPr>
      </w:pPr>
    </w:p>
    <w:p w14:paraId="2304939F" w14:textId="24F147C5" w:rsidR="005C2159" w:rsidRDefault="005C2159" w:rsidP="00300C72">
      <w:pPr>
        <w:jc w:val="both"/>
        <w:rPr>
          <w:b/>
          <w:bCs/>
          <w:sz w:val="24"/>
          <w:szCs w:val="24"/>
        </w:rPr>
      </w:pPr>
    </w:p>
    <w:p w14:paraId="73E47964" w14:textId="77777777" w:rsidR="005C2159" w:rsidRDefault="005C2159" w:rsidP="00300C72">
      <w:pPr>
        <w:jc w:val="both"/>
        <w:rPr>
          <w:b/>
          <w:bCs/>
          <w:sz w:val="24"/>
          <w:szCs w:val="24"/>
        </w:rPr>
      </w:pPr>
    </w:p>
    <w:p w14:paraId="651C09F6" w14:textId="77777777" w:rsidR="000975FE" w:rsidRDefault="000975FE" w:rsidP="00300C72">
      <w:pPr>
        <w:jc w:val="both"/>
        <w:rPr>
          <w:b/>
          <w:bCs/>
          <w:sz w:val="24"/>
          <w:szCs w:val="24"/>
        </w:rPr>
      </w:pPr>
    </w:p>
    <w:p w14:paraId="0B907A83" w14:textId="77777777" w:rsidR="000008FB" w:rsidRDefault="000008FB" w:rsidP="00300C72">
      <w:pPr>
        <w:jc w:val="both"/>
        <w:rPr>
          <w:b/>
          <w:bCs/>
          <w:sz w:val="24"/>
          <w:szCs w:val="24"/>
        </w:rPr>
      </w:pPr>
    </w:p>
    <w:p w14:paraId="4C5C60FF" w14:textId="77777777" w:rsidR="002753AC" w:rsidRDefault="002753AC" w:rsidP="00300C72">
      <w:pPr>
        <w:jc w:val="both"/>
        <w:rPr>
          <w:b/>
          <w:bCs/>
          <w:sz w:val="24"/>
          <w:szCs w:val="24"/>
        </w:rPr>
      </w:pPr>
    </w:p>
    <w:p w14:paraId="589FD806" w14:textId="77777777" w:rsidR="002753AC" w:rsidRDefault="002753AC" w:rsidP="00300C72">
      <w:pPr>
        <w:jc w:val="both"/>
        <w:rPr>
          <w:b/>
          <w:bCs/>
          <w:sz w:val="24"/>
          <w:szCs w:val="24"/>
        </w:rPr>
      </w:pPr>
    </w:p>
    <w:p w14:paraId="3BE64E12" w14:textId="77777777" w:rsidR="002753AC" w:rsidRDefault="002753AC" w:rsidP="00300C72">
      <w:pPr>
        <w:jc w:val="both"/>
        <w:rPr>
          <w:b/>
          <w:bCs/>
          <w:sz w:val="24"/>
          <w:szCs w:val="24"/>
        </w:rPr>
      </w:pPr>
    </w:p>
    <w:p w14:paraId="33DF6600" w14:textId="77777777" w:rsidR="004C0C32" w:rsidRPr="000975FE" w:rsidRDefault="004C0C32" w:rsidP="000975FE">
      <w:pPr>
        <w:spacing w:line="360" w:lineRule="auto"/>
        <w:jc w:val="center"/>
        <w:rPr>
          <w:b/>
          <w:bCs/>
          <w:sz w:val="36"/>
          <w:szCs w:val="36"/>
        </w:rPr>
      </w:pPr>
      <w:r w:rsidRPr="000975FE">
        <w:rPr>
          <w:b/>
          <w:bCs/>
          <w:sz w:val="36"/>
          <w:szCs w:val="36"/>
        </w:rPr>
        <w:lastRenderedPageBreak/>
        <w:t>CHAPTER 10 – SYSTEM ARCHITECTURE AND DESIGN</w:t>
      </w:r>
    </w:p>
    <w:p w14:paraId="2B175710" w14:textId="77777777" w:rsidR="004C0C32" w:rsidRPr="004C0C32" w:rsidRDefault="004C0C32" w:rsidP="004C0C32">
      <w:pPr>
        <w:spacing w:line="360" w:lineRule="auto"/>
        <w:jc w:val="center"/>
        <w:rPr>
          <w:b/>
          <w:bCs/>
          <w:sz w:val="24"/>
          <w:szCs w:val="24"/>
        </w:rPr>
      </w:pPr>
    </w:p>
    <w:p w14:paraId="1C58EA77" w14:textId="77777777" w:rsidR="004C0C32" w:rsidRPr="002753AC" w:rsidRDefault="004C0C32" w:rsidP="004C0C32">
      <w:pPr>
        <w:spacing w:line="360" w:lineRule="auto"/>
        <w:jc w:val="both"/>
        <w:rPr>
          <w:b/>
          <w:bCs/>
          <w:sz w:val="28"/>
          <w:szCs w:val="28"/>
        </w:rPr>
      </w:pPr>
      <w:r w:rsidRPr="002753AC">
        <w:rPr>
          <w:b/>
          <w:bCs/>
          <w:sz w:val="28"/>
          <w:szCs w:val="28"/>
        </w:rPr>
        <w:t>10.1 Overall System Architecture</w:t>
      </w:r>
    </w:p>
    <w:p w14:paraId="1A279041" w14:textId="77777777" w:rsidR="004C0C32" w:rsidRDefault="004C0C32" w:rsidP="004C0C32">
      <w:pPr>
        <w:spacing w:line="360" w:lineRule="auto"/>
        <w:jc w:val="both"/>
        <w:rPr>
          <w:sz w:val="24"/>
          <w:szCs w:val="24"/>
        </w:rPr>
      </w:pPr>
      <w:r w:rsidRPr="004C0C32">
        <w:rPr>
          <w:sz w:val="24"/>
          <w:szCs w:val="24"/>
        </w:rPr>
        <w:t>The system architecture includes user input, data preprocessing, ML model prediction, and result display.</w:t>
      </w:r>
    </w:p>
    <w:p w14:paraId="2D61E3D4" w14:textId="77777777" w:rsidR="004C0C32" w:rsidRPr="004C0C32" w:rsidRDefault="004C0C32" w:rsidP="004C0C32">
      <w:pPr>
        <w:spacing w:line="360" w:lineRule="auto"/>
        <w:jc w:val="both"/>
        <w:rPr>
          <w:sz w:val="24"/>
          <w:szCs w:val="24"/>
        </w:rPr>
      </w:pPr>
    </w:p>
    <w:p w14:paraId="7AD5C9DA" w14:textId="77777777" w:rsidR="004C0C32" w:rsidRPr="002753AC" w:rsidRDefault="004C0C32" w:rsidP="004C0C32">
      <w:pPr>
        <w:spacing w:line="360" w:lineRule="auto"/>
        <w:jc w:val="both"/>
        <w:rPr>
          <w:b/>
          <w:bCs/>
          <w:sz w:val="28"/>
          <w:szCs w:val="28"/>
        </w:rPr>
      </w:pPr>
      <w:r w:rsidRPr="002753AC">
        <w:rPr>
          <w:b/>
          <w:bCs/>
          <w:sz w:val="28"/>
          <w:szCs w:val="28"/>
        </w:rPr>
        <w:t>10.2 Workflow Diagram</w:t>
      </w:r>
    </w:p>
    <w:p w14:paraId="76ADB1E5" w14:textId="77777777" w:rsidR="004C0C32" w:rsidRDefault="004C0C32" w:rsidP="004C0C32">
      <w:pPr>
        <w:spacing w:line="360" w:lineRule="auto"/>
        <w:jc w:val="both"/>
        <w:rPr>
          <w:sz w:val="24"/>
          <w:szCs w:val="24"/>
        </w:rPr>
      </w:pPr>
      <w:r w:rsidRPr="004C0C32">
        <w:rPr>
          <w:sz w:val="24"/>
          <w:szCs w:val="24"/>
        </w:rPr>
        <w:t>The workflow illustrates the step-by-step process from data input to final prediction.</w:t>
      </w:r>
    </w:p>
    <w:p w14:paraId="51476D18" w14:textId="77777777" w:rsidR="007244F7" w:rsidRDefault="007244F7" w:rsidP="004C0C32">
      <w:pPr>
        <w:spacing w:line="360" w:lineRule="auto"/>
        <w:jc w:val="both"/>
        <w:rPr>
          <w:sz w:val="24"/>
          <w:szCs w:val="24"/>
        </w:rPr>
      </w:pPr>
    </w:p>
    <w:p w14:paraId="67826C8A" w14:textId="1CF58F22" w:rsidR="007244F7" w:rsidRDefault="007244F7" w:rsidP="007244F7">
      <w:pPr>
        <w:spacing w:line="360" w:lineRule="auto"/>
        <w:jc w:val="center"/>
        <w:rPr>
          <w:sz w:val="24"/>
          <w:szCs w:val="24"/>
        </w:rPr>
      </w:pPr>
      <w:r>
        <w:rPr>
          <w:noProof/>
        </w:rPr>
        <w:drawing>
          <wp:inline distT="0" distB="0" distL="0" distR="0" wp14:anchorId="642CEB99" wp14:editId="6E3C5E2B">
            <wp:extent cx="2506980" cy="3497580"/>
            <wp:effectExtent l="0" t="0" r="7620" b="7620"/>
            <wp:docPr id="226840165" name="Picture 14" descr="An ensemble machine learning based bank loan approval predi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nsemble machine learning based bank loan approval prediction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6980" cy="3497580"/>
                    </a:xfrm>
                    <a:prstGeom prst="rect">
                      <a:avLst/>
                    </a:prstGeom>
                    <a:noFill/>
                    <a:ln>
                      <a:noFill/>
                    </a:ln>
                  </pic:spPr>
                </pic:pic>
              </a:graphicData>
            </a:graphic>
          </wp:inline>
        </w:drawing>
      </w:r>
    </w:p>
    <w:p w14:paraId="5A0A899B" w14:textId="77777777" w:rsidR="004C0C32" w:rsidRPr="004C0C32" w:rsidRDefault="004C0C32" w:rsidP="004C0C32">
      <w:pPr>
        <w:spacing w:line="360" w:lineRule="auto"/>
        <w:jc w:val="both"/>
        <w:rPr>
          <w:sz w:val="24"/>
          <w:szCs w:val="24"/>
        </w:rPr>
      </w:pPr>
    </w:p>
    <w:p w14:paraId="008E8838" w14:textId="77777777" w:rsidR="004C0C32" w:rsidRPr="002753AC" w:rsidRDefault="004C0C32" w:rsidP="004C0C32">
      <w:pPr>
        <w:spacing w:line="360" w:lineRule="auto"/>
        <w:jc w:val="both"/>
        <w:rPr>
          <w:b/>
          <w:bCs/>
          <w:sz w:val="28"/>
          <w:szCs w:val="28"/>
        </w:rPr>
      </w:pPr>
      <w:r w:rsidRPr="002753AC">
        <w:rPr>
          <w:b/>
          <w:bCs/>
          <w:sz w:val="28"/>
          <w:szCs w:val="28"/>
        </w:rPr>
        <w:t>10.3 Model Integration</w:t>
      </w:r>
    </w:p>
    <w:p w14:paraId="770C80B7" w14:textId="77777777" w:rsidR="004C0C32" w:rsidRPr="004C0C32" w:rsidRDefault="004C0C32" w:rsidP="004C0C32">
      <w:pPr>
        <w:spacing w:line="360" w:lineRule="auto"/>
        <w:jc w:val="both"/>
        <w:rPr>
          <w:sz w:val="24"/>
          <w:szCs w:val="24"/>
        </w:rPr>
      </w:pPr>
      <w:r w:rsidRPr="004C0C32">
        <w:rPr>
          <w:sz w:val="24"/>
          <w:szCs w:val="24"/>
        </w:rPr>
        <w:t>This section explains how the ML model is integrated with the frontend application.</w:t>
      </w:r>
    </w:p>
    <w:p w14:paraId="5F59F5AE" w14:textId="77777777" w:rsidR="00300C72" w:rsidRPr="004C0C32" w:rsidRDefault="00300C72" w:rsidP="004C0C32">
      <w:pPr>
        <w:spacing w:line="360" w:lineRule="auto"/>
        <w:jc w:val="both"/>
        <w:rPr>
          <w:sz w:val="24"/>
          <w:szCs w:val="24"/>
        </w:rPr>
      </w:pPr>
    </w:p>
    <w:p w14:paraId="025ECC7D" w14:textId="3744BAD9" w:rsidR="00FD2562" w:rsidRDefault="00FD2562" w:rsidP="00FD2562">
      <w:pPr>
        <w:pStyle w:val="BodyText"/>
        <w:spacing w:before="4" w:line="360" w:lineRule="auto"/>
        <w:jc w:val="both"/>
        <w:rPr>
          <w:szCs w:val="40"/>
        </w:rPr>
      </w:pPr>
    </w:p>
    <w:p w14:paraId="5943F510" w14:textId="77777777" w:rsidR="004C0C32" w:rsidRDefault="004C0C32" w:rsidP="00FD2562">
      <w:pPr>
        <w:pStyle w:val="BodyText"/>
        <w:spacing w:before="4" w:line="360" w:lineRule="auto"/>
        <w:jc w:val="both"/>
        <w:rPr>
          <w:b/>
          <w:bCs/>
          <w:szCs w:val="40"/>
        </w:rPr>
      </w:pPr>
    </w:p>
    <w:p w14:paraId="69AE65DE" w14:textId="77777777" w:rsidR="003E7106" w:rsidRPr="000975FE" w:rsidRDefault="004C0C32" w:rsidP="000975FE">
      <w:pPr>
        <w:spacing w:line="360" w:lineRule="auto"/>
        <w:jc w:val="center"/>
        <w:rPr>
          <w:b/>
          <w:bCs/>
          <w:sz w:val="36"/>
          <w:szCs w:val="36"/>
        </w:rPr>
      </w:pPr>
      <w:r w:rsidRPr="000975FE">
        <w:rPr>
          <w:b/>
          <w:bCs/>
          <w:sz w:val="36"/>
          <w:szCs w:val="52"/>
        </w:rPr>
        <w:lastRenderedPageBreak/>
        <w:t>CHAPTER 1</w:t>
      </w:r>
      <w:r w:rsidR="001D059F" w:rsidRPr="000975FE">
        <w:rPr>
          <w:b/>
          <w:bCs/>
          <w:sz w:val="36"/>
          <w:szCs w:val="52"/>
        </w:rPr>
        <w:t>1</w:t>
      </w:r>
      <w:r w:rsidRPr="000975FE">
        <w:rPr>
          <w:b/>
          <w:bCs/>
          <w:sz w:val="36"/>
          <w:szCs w:val="52"/>
        </w:rPr>
        <w:t xml:space="preserve"> – </w:t>
      </w:r>
      <w:r w:rsidR="003E7106" w:rsidRPr="000975FE">
        <w:rPr>
          <w:b/>
          <w:bCs/>
          <w:sz w:val="36"/>
          <w:szCs w:val="36"/>
        </w:rPr>
        <w:t>IMPLEMENTATION AND RESULTS</w:t>
      </w:r>
    </w:p>
    <w:p w14:paraId="6286EE6E" w14:textId="77777777" w:rsidR="003E7106" w:rsidRPr="004C0C32" w:rsidRDefault="003E7106" w:rsidP="003E7106">
      <w:pPr>
        <w:spacing w:line="360" w:lineRule="auto"/>
        <w:jc w:val="center"/>
        <w:rPr>
          <w:b/>
          <w:bCs/>
          <w:sz w:val="32"/>
          <w:szCs w:val="32"/>
        </w:rPr>
      </w:pPr>
    </w:p>
    <w:p w14:paraId="6D75EAAB" w14:textId="77777777" w:rsidR="003E7106" w:rsidRPr="002753AC" w:rsidRDefault="003E7106" w:rsidP="003E7106">
      <w:pPr>
        <w:spacing w:line="360" w:lineRule="auto"/>
        <w:jc w:val="both"/>
        <w:rPr>
          <w:b/>
          <w:bCs/>
          <w:sz w:val="28"/>
          <w:szCs w:val="28"/>
        </w:rPr>
      </w:pPr>
      <w:r w:rsidRPr="002753AC">
        <w:rPr>
          <w:b/>
          <w:bCs/>
          <w:sz w:val="28"/>
          <w:szCs w:val="28"/>
        </w:rPr>
        <w:t>12.1 Frontend Implementation using Streamlit</w:t>
      </w:r>
    </w:p>
    <w:p w14:paraId="5FB893DC" w14:textId="77777777" w:rsidR="003E7106" w:rsidRDefault="003E7106" w:rsidP="003E7106">
      <w:pPr>
        <w:spacing w:line="360" w:lineRule="auto"/>
        <w:jc w:val="both"/>
        <w:rPr>
          <w:sz w:val="24"/>
          <w:szCs w:val="24"/>
        </w:rPr>
      </w:pPr>
      <w:r w:rsidRPr="004C0C32">
        <w:rPr>
          <w:sz w:val="24"/>
          <w:szCs w:val="24"/>
        </w:rPr>
        <w:t>The frontend is developed using Streamlit, providing an interactive and user-friendly interface.</w:t>
      </w:r>
    </w:p>
    <w:p w14:paraId="2288A4FD" w14:textId="77777777" w:rsidR="003E7106" w:rsidRDefault="003E7106" w:rsidP="003E7106">
      <w:pPr>
        <w:spacing w:line="360" w:lineRule="auto"/>
        <w:jc w:val="both"/>
        <w:rPr>
          <w:sz w:val="24"/>
          <w:szCs w:val="24"/>
        </w:rPr>
      </w:pPr>
    </w:p>
    <w:p w14:paraId="71DA181C" w14:textId="32456FDC" w:rsidR="003E7106" w:rsidRPr="008211C5" w:rsidRDefault="008211C5" w:rsidP="003E7106">
      <w:pPr>
        <w:spacing w:line="360" w:lineRule="auto"/>
        <w:jc w:val="both"/>
        <w:rPr>
          <w:sz w:val="24"/>
          <w:szCs w:val="24"/>
          <w:lang w:val="en-IN"/>
        </w:rPr>
      </w:pPr>
      <w:r w:rsidRPr="008211C5">
        <w:rPr>
          <w:noProof/>
          <w:sz w:val="24"/>
          <w:szCs w:val="24"/>
          <w:lang w:val="en-IN"/>
        </w:rPr>
        <w:drawing>
          <wp:inline distT="0" distB="0" distL="0" distR="0" wp14:anchorId="2CE11A6C" wp14:editId="55F772E5">
            <wp:extent cx="5943600" cy="5288280"/>
            <wp:effectExtent l="0" t="0" r="0" b="7620"/>
            <wp:docPr id="15648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7387" name=""/>
                    <pic:cNvPicPr/>
                  </pic:nvPicPr>
                  <pic:blipFill>
                    <a:blip r:embed="rId30"/>
                    <a:stretch>
                      <a:fillRect/>
                    </a:stretch>
                  </pic:blipFill>
                  <pic:spPr>
                    <a:xfrm>
                      <a:off x="0" y="0"/>
                      <a:ext cx="5943600" cy="5288280"/>
                    </a:xfrm>
                    <a:prstGeom prst="rect">
                      <a:avLst/>
                    </a:prstGeom>
                  </pic:spPr>
                </pic:pic>
              </a:graphicData>
            </a:graphic>
          </wp:inline>
        </w:drawing>
      </w:r>
    </w:p>
    <w:p w14:paraId="6D4F897B" w14:textId="77777777" w:rsidR="003E7106" w:rsidRDefault="003E7106" w:rsidP="003E7106">
      <w:pPr>
        <w:spacing w:line="360" w:lineRule="auto"/>
        <w:jc w:val="both"/>
        <w:rPr>
          <w:sz w:val="24"/>
          <w:szCs w:val="24"/>
        </w:rPr>
      </w:pPr>
    </w:p>
    <w:p w14:paraId="5A041651" w14:textId="77777777" w:rsidR="003E7106" w:rsidRDefault="003E7106" w:rsidP="003E7106">
      <w:pPr>
        <w:spacing w:line="360" w:lineRule="auto"/>
        <w:jc w:val="both"/>
        <w:rPr>
          <w:sz w:val="24"/>
          <w:szCs w:val="24"/>
        </w:rPr>
      </w:pPr>
    </w:p>
    <w:p w14:paraId="2B71E457" w14:textId="5341DE42" w:rsidR="00B43E35" w:rsidRPr="00B43E35" w:rsidRDefault="00B43E35" w:rsidP="00B43E35">
      <w:pPr>
        <w:spacing w:line="360" w:lineRule="auto"/>
        <w:jc w:val="both"/>
        <w:rPr>
          <w:noProof/>
          <w:szCs w:val="40"/>
          <w:lang w:val="en-IN"/>
        </w:rPr>
      </w:pPr>
      <w:r w:rsidRPr="00B43E35">
        <w:rPr>
          <w:noProof/>
          <w:szCs w:val="40"/>
          <w:lang w:val="en-IN"/>
        </w:rPr>
        <w:lastRenderedPageBreak/>
        <w:drawing>
          <wp:inline distT="0" distB="0" distL="0" distR="0" wp14:anchorId="0230F69F" wp14:editId="5DCE5EB2">
            <wp:extent cx="5943600" cy="3343275"/>
            <wp:effectExtent l="0" t="0" r="0" b="9525"/>
            <wp:docPr id="15644643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087977C" w14:textId="72B8FEB0" w:rsidR="008B09C4" w:rsidRPr="008B09C4" w:rsidRDefault="008B09C4" w:rsidP="008B09C4">
      <w:pPr>
        <w:spacing w:line="360" w:lineRule="auto"/>
        <w:jc w:val="both"/>
        <w:rPr>
          <w:noProof/>
          <w:szCs w:val="40"/>
          <w:lang w:val="en-IN"/>
        </w:rPr>
      </w:pPr>
    </w:p>
    <w:p w14:paraId="470D54EF" w14:textId="6ECA1C19" w:rsidR="003E7106" w:rsidRPr="004C0C32" w:rsidRDefault="003E7106" w:rsidP="003E7106">
      <w:pPr>
        <w:spacing w:line="360" w:lineRule="auto"/>
        <w:jc w:val="both"/>
        <w:rPr>
          <w:sz w:val="24"/>
          <w:szCs w:val="24"/>
        </w:rPr>
      </w:pPr>
    </w:p>
    <w:p w14:paraId="658031E2" w14:textId="50C11ED9" w:rsidR="003E7106" w:rsidRPr="002753AC" w:rsidRDefault="003E7106" w:rsidP="003E7106">
      <w:pPr>
        <w:spacing w:line="360" w:lineRule="auto"/>
        <w:jc w:val="both"/>
        <w:rPr>
          <w:b/>
          <w:bCs/>
          <w:sz w:val="28"/>
          <w:szCs w:val="28"/>
        </w:rPr>
      </w:pPr>
      <w:r w:rsidRPr="002753AC">
        <w:rPr>
          <w:b/>
          <w:bCs/>
          <w:sz w:val="28"/>
          <w:szCs w:val="28"/>
        </w:rPr>
        <w:t>11.2 Prediction Output and Confidence Score</w:t>
      </w:r>
    </w:p>
    <w:p w14:paraId="02069BDF" w14:textId="77777777" w:rsidR="003E7106" w:rsidRDefault="003E7106" w:rsidP="003E7106">
      <w:pPr>
        <w:spacing w:line="360" w:lineRule="auto"/>
        <w:jc w:val="both"/>
        <w:rPr>
          <w:sz w:val="24"/>
          <w:szCs w:val="24"/>
        </w:rPr>
      </w:pPr>
      <w:r w:rsidRPr="004C0C32">
        <w:rPr>
          <w:sz w:val="24"/>
          <w:szCs w:val="24"/>
        </w:rPr>
        <w:t>The system outputs loan approval status along with a confidence score indicating prediction certainty.</w:t>
      </w:r>
    </w:p>
    <w:p w14:paraId="76195C15" w14:textId="7930D9E2" w:rsidR="003E7106" w:rsidRPr="004C0C32" w:rsidRDefault="00755226" w:rsidP="003E7106">
      <w:pPr>
        <w:spacing w:line="360" w:lineRule="auto"/>
        <w:jc w:val="both"/>
        <w:rPr>
          <w:sz w:val="24"/>
          <w:szCs w:val="24"/>
        </w:rPr>
      </w:pPr>
      <w:r w:rsidRPr="008B09C4">
        <w:rPr>
          <w:noProof/>
          <w:szCs w:val="40"/>
          <w:lang w:val="en-IN"/>
        </w:rPr>
        <w:drawing>
          <wp:inline distT="0" distB="0" distL="0" distR="0" wp14:anchorId="7A28FC07" wp14:editId="3032482D">
            <wp:extent cx="5943600" cy="3343275"/>
            <wp:effectExtent l="0" t="0" r="0" b="9525"/>
            <wp:docPr id="6636214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2126DA4" w14:textId="403E5DC6" w:rsidR="003E7106" w:rsidRPr="002753AC" w:rsidRDefault="003E7106" w:rsidP="003E7106">
      <w:pPr>
        <w:spacing w:line="360" w:lineRule="auto"/>
        <w:jc w:val="both"/>
        <w:rPr>
          <w:b/>
          <w:bCs/>
          <w:sz w:val="28"/>
          <w:szCs w:val="28"/>
        </w:rPr>
      </w:pPr>
      <w:r w:rsidRPr="002753AC">
        <w:rPr>
          <w:b/>
          <w:bCs/>
          <w:sz w:val="28"/>
          <w:szCs w:val="28"/>
        </w:rPr>
        <w:lastRenderedPageBreak/>
        <w:t>11.3 Result Analysis</w:t>
      </w:r>
    </w:p>
    <w:p w14:paraId="4A00F924" w14:textId="44F09B64" w:rsidR="003E7106" w:rsidRDefault="003E7106" w:rsidP="003E7106">
      <w:pPr>
        <w:spacing w:line="360" w:lineRule="auto"/>
        <w:jc w:val="both"/>
        <w:rPr>
          <w:sz w:val="24"/>
          <w:szCs w:val="24"/>
        </w:rPr>
      </w:pPr>
      <w:r w:rsidRPr="004C0C32">
        <w:rPr>
          <w:sz w:val="24"/>
          <w:szCs w:val="24"/>
        </w:rPr>
        <w:t>The results are analyzed to verify accuracy, reliability, and effectiveness of the mode</w:t>
      </w:r>
      <w:r w:rsidR="00451039">
        <w:rPr>
          <w:sz w:val="24"/>
          <w:szCs w:val="24"/>
        </w:rPr>
        <w:t>l.</w:t>
      </w:r>
    </w:p>
    <w:p w14:paraId="71BAE69F" w14:textId="77777777" w:rsidR="003E7106" w:rsidRDefault="003E7106" w:rsidP="003E7106">
      <w:pPr>
        <w:spacing w:line="360" w:lineRule="auto"/>
        <w:jc w:val="both"/>
        <w:rPr>
          <w:sz w:val="24"/>
          <w:szCs w:val="24"/>
        </w:rPr>
      </w:pPr>
    </w:p>
    <w:p w14:paraId="7AF95ED0" w14:textId="62239A93" w:rsidR="00FD2562" w:rsidRPr="00FD2562" w:rsidRDefault="00755226" w:rsidP="00FD2562">
      <w:pPr>
        <w:pStyle w:val="BodyText"/>
        <w:spacing w:before="4" w:line="360" w:lineRule="auto"/>
        <w:jc w:val="both"/>
        <w:rPr>
          <w:szCs w:val="40"/>
        </w:rPr>
      </w:pPr>
      <w:r w:rsidRPr="008B09C4">
        <w:rPr>
          <w:noProof/>
          <w:szCs w:val="40"/>
          <w:lang w:val="en-IN"/>
        </w:rPr>
        <w:drawing>
          <wp:inline distT="0" distB="0" distL="0" distR="0" wp14:anchorId="0AEDF3C4" wp14:editId="6FC2DFD8">
            <wp:extent cx="5943600" cy="3343275"/>
            <wp:effectExtent l="0" t="0" r="0" b="9525"/>
            <wp:docPr id="1425586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BB75716" w14:textId="272BB68D" w:rsidR="00FD2562" w:rsidRPr="002753AC" w:rsidRDefault="00FD2562" w:rsidP="00FD2562">
      <w:pPr>
        <w:pStyle w:val="BodyText"/>
        <w:spacing w:before="4" w:line="360" w:lineRule="auto"/>
        <w:jc w:val="both"/>
        <w:rPr>
          <w:b/>
          <w:bCs/>
          <w:sz w:val="28"/>
          <w:szCs w:val="44"/>
        </w:rPr>
      </w:pPr>
      <w:r w:rsidRPr="002753AC">
        <w:rPr>
          <w:b/>
          <w:bCs/>
          <w:sz w:val="28"/>
          <w:szCs w:val="44"/>
        </w:rPr>
        <w:t>1</w:t>
      </w:r>
      <w:r w:rsidR="001D059F" w:rsidRPr="002753AC">
        <w:rPr>
          <w:b/>
          <w:bCs/>
          <w:sz w:val="28"/>
          <w:szCs w:val="44"/>
        </w:rPr>
        <w:t>1</w:t>
      </w:r>
      <w:r w:rsidRPr="002753AC">
        <w:rPr>
          <w:b/>
          <w:bCs/>
          <w:sz w:val="28"/>
          <w:szCs w:val="44"/>
        </w:rPr>
        <w:t>.</w:t>
      </w:r>
      <w:r w:rsidR="003E7106" w:rsidRPr="002753AC">
        <w:rPr>
          <w:b/>
          <w:bCs/>
          <w:sz w:val="28"/>
          <w:szCs w:val="44"/>
        </w:rPr>
        <w:t>4</w:t>
      </w:r>
      <w:r w:rsidRPr="002753AC">
        <w:rPr>
          <w:b/>
          <w:bCs/>
          <w:sz w:val="28"/>
          <w:szCs w:val="44"/>
        </w:rPr>
        <w:t xml:space="preserve"> Input and Output Screens</w:t>
      </w:r>
    </w:p>
    <w:p w14:paraId="28778E36" w14:textId="42C4573B" w:rsidR="001D059F" w:rsidRDefault="00FD2562" w:rsidP="00FD2562">
      <w:pPr>
        <w:pStyle w:val="BodyText"/>
        <w:spacing w:before="4" w:line="360" w:lineRule="auto"/>
        <w:jc w:val="both"/>
        <w:rPr>
          <w:szCs w:val="40"/>
        </w:rPr>
      </w:pPr>
      <w:r w:rsidRPr="00FD2562">
        <w:rPr>
          <w:szCs w:val="40"/>
        </w:rPr>
        <w:t>Users input data and receive instant loan approval results with confidence scores.</w:t>
      </w:r>
    </w:p>
    <w:p w14:paraId="62521F46" w14:textId="78AA4DC0" w:rsidR="00EA06B1" w:rsidRPr="00EA06B1" w:rsidRDefault="00866F88" w:rsidP="00FD2562">
      <w:pPr>
        <w:pStyle w:val="BodyText"/>
        <w:spacing w:before="4" w:line="360" w:lineRule="auto"/>
        <w:jc w:val="both"/>
        <w:rPr>
          <w:szCs w:val="40"/>
          <w:lang w:val="en-IN"/>
        </w:rPr>
      </w:pPr>
      <w:r w:rsidRPr="00866F88">
        <w:rPr>
          <w:noProof/>
          <w:szCs w:val="40"/>
          <w:lang w:val="en-IN"/>
        </w:rPr>
        <w:drawing>
          <wp:inline distT="0" distB="0" distL="0" distR="0" wp14:anchorId="1B2AC6BA" wp14:editId="5CC8CEAB">
            <wp:extent cx="5943600" cy="3343275"/>
            <wp:effectExtent l="0" t="0" r="0" b="9525"/>
            <wp:docPr id="17737516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4E009D4" w14:textId="77777777" w:rsidR="0074725A" w:rsidRDefault="0074725A" w:rsidP="00FD2562">
      <w:pPr>
        <w:pStyle w:val="BodyText"/>
        <w:spacing w:before="4" w:line="360" w:lineRule="auto"/>
        <w:jc w:val="both"/>
        <w:rPr>
          <w:szCs w:val="40"/>
        </w:rPr>
      </w:pPr>
    </w:p>
    <w:p w14:paraId="296930FE" w14:textId="77777777" w:rsidR="0074725A" w:rsidRDefault="0074725A" w:rsidP="00FD2562">
      <w:pPr>
        <w:pStyle w:val="BodyText"/>
        <w:spacing w:before="4" w:line="360" w:lineRule="auto"/>
        <w:jc w:val="both"/>
        <w:rPr>
          <w:szCs w:val="40"/>
        </w:rPr>
      </w:pPr>
    </w:p>
    <w:p w14:paraId="3AE54A0C" w14:textId="5C677BAF" w:rsidR="00EA06B1" w:rsidRPr="00EA06B1" w:rsidRDefault="00EA06B1" w:rsidP="00EA06B1">
      <w:pPr>
        <w:pStyle w:val="BodyText"/>
        <w:spacing w:before="4" w:line="360" w:lineRule="auto"/>
        <w:jc w:val="both"/>
        <w:rPr>
          <w:szCs w:val="40"/>
          <w:lang w:val="en-IN"/>
        </w:rPr>
      </w:pPr>
      <w:r w:rsidRPr="00EA06B1">
        <w:rPr>
          <w:noProof/>
          <w:szCs w:val="40"/>
          <w:lang w:val="en-IN"/>
        </w:rPr>
        <w:drawing>
          <wp:inline distT="0" distB="0" distL="0" distR="0" wp14:anchorId="32A9E5E5" wp14:editId="0C9D33D4">
            <wp:extent cx="5943600" cy="6568440"/>
            <wp:effectExtent l="0" t="0" r="0" b="3810"/>
            <wp:docPr id="924228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6568440"/>
                    </a:xfrm>
                    <a:prstGeom prst="rect">
                      <a:avLst/>
                    </a:prstGeom>
                    <a:noFill/>
                    <a:ln>
                      <a:noFill/>
                    </a:ln>
                  </pic:spPr>
                </pic:pic>
              </a:graphicData>
            </a:graphic>
          </wp:inline>
        </w:drawing>
      </w:r>
    </w:p>
    <w:p w14:paraId="075FE22F" w14:textId="57151B18" w:rsidR="007244F7" w:rsidRDefault="007244F7" w:rsidP="00FD2562">
      <w:pPr>
        <w:pStyle w:val="BodyText"/>
        <w:spacing w:before="4" w:line="360" w:lineRule="auto"/>
        <w:jc w:val="both"/>
        <w:rPr>
          <w:szCs w:val="40"/>
        </w:rPr>
      </w:pPr>
    </w:p>
    <w:p w14:paraId="2D6297E7" w14:textId="77777777" w:rsidR="007244F7" w:rsidRDefault="007244F7" w:rsidP="00FD2562">
      <w:pPr>
        <w:pStyle w:val="BodyText"/>
        <w:spacing w:before="4" w:line="360" w:lineRule="auto"/>
        <w:jc w:val="both"/>
        <w:rPr>
          <w:szCs w:val="40"/>
        </w:rPr>
      </w:pPr>
    </w:p>
    <w:p w14:paraId="16F96792" w14:textId="3875BB35" w:rsidR="007244F7" w:rsidRDefault="007244F7" w:rsidP="00FD2562">
      <w:pPr>
        <w:pStyle w:val="BodyText"/>
        <w:spacing w:before="4" w:line="360" w:lineRule="auto"/>
        <w:jc w:val="both"/>
        <w:rPr>
          <w:szCs w:val="40"/>
        </w:rPr>
      </w:pPr>
    </w:p>
    <w:p w14:paraId="06B7A332" w14:textId="77777777" w:rsidR="0074725A" w:rsidRDefault="0074725A" w:rsidP="00FD2562">
      <w:pPr>
        <w:pStyle w:val="BodyText"/>
        <w:spacing w:before="4" w:line="360" w:lineRule="auto"/>
        <w:jc w:val="both"/>
        <w:rPr>
          <w:szCs w:val="40"/>
        </w:rPr>
      </w:pPr>
    </w:p>
    <w:p w14:paraId="6610BB37" w14:textId="77777777" w:rsidR="0074725A" w:rsidRDefault="0074725A" w:rsidP="00FD2562">
      <w:pPr>
        <w:pStyle w:val="BodyText"/>
        <w:spacing w:before="4" w:line="360" w:lineRule="auto"/>
        <w:jc w:val="both"/>
        <w:rPr>
          <w:szCs w:val="40"/>
        </w:rPr>
      </w:pPr>
    </w:p>
    <w:p w14:paraId="0F032683" w14:textId="3BC16BB6" w:rsidR="006E6A7D" w:rsidRDefault="00EA06B1" w:rsidP="00FD2562">
      <w:pPr>
        <w:pStyle w:val="BodyText"/>
        <w:spacing w:before="4" w:line="360" w:lineRule="auto"/>
        <w:jc w:val="both"/>
        <w:rPr>
          <w:szCs w:val="40"/>
        </w:rPr>
      </w:pPr>
      <w:r w:rsidRPr="008B09C4">
        <w:rPr>
          <w:noProof/>
          <w:szCs w:val="40"/>
          <w:lang w:val="en-IN"/>
        </w:rPr>
        <w:drawing>
          <wp:inline distT="0" distB="0" distL="0" distR="0" wp14:anchorId="064E0C26" wp14:editId="6C287C3E">
            <wp:extent cx="5943600" cy="6050280"/>
            <wp:effectExtent l="0" t="0" r="0" b="7620"/>
            <wp:docPr id="10093698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6050280"/>
                    </a:xfrm>
                    <a:prstGeom prst="rect">
                      <a:avLst/>
                    </a:prstGeom>
                    <a:noFill/>
                    <a:ln>
                      <a:noFill/>
                    </a:ln>
                  </pic:spPr>
                </pic:pic>
              </a:graphicData>
            </a:graphic>
          </wp:inline>
        </w:drawing>
      </w:r>
    </w:p>
    <w:p w14:paraId="37B5BA5C" w14:textId="00E6D0BA" w:rsidR="001D059F" w:rsidRDefault="001D059F" w:rsidP="00FD2562">
      <w:pPr>
        <w:pStyle w:val="BodyText"/>
        <w:spacing w:before="4" w:line="360" w:lineRule="auto"/>
        <w:jc w:val="both"/>
        <w:rPr>
          <w:szCs w:val="40"/>
        </w:rPr>
      </w:pPr>
    </w:p>
    <w:p w14:paraId="13ACB766" w14:textId="77777777" w:rsidR="001D059F" w:rsidRDefault="001D059F" w:rsidP="00FD2562">
      <w:pPr>
        <w:pStyle w:val="BodyText"/>
        <w:spacing w:before="4" w:line="360" w:lineRule="auto"/>
        <w:jc w:val="both"/>
        <w:rPr>
          <w:szCs w:val="40"/>
        </w:rPr>
      </w:pPr>
    </w:p>
    <w:p w14:paraId="7791B87F" w14:textId="77777777" w:rsidR="006E6A7D" w:rsidRDefault="006E6A7D" w:rsidP="00FD2562">
      <w:pPr>
        <w:pStyle w:val="BodyText"/>
        <w:spacing w:before="4" w:line="360" w:lineRule="auto"/>
        <w:jc w:val="both"/>
        <w:rPr>
          <w:szCs w:val="40"/>
        </w:rPr>
      </w:pPr>
    </w:p>
    <w:p w14:paraId="1D82E1A3" w14:textId="31E21E54" w:rsidR="0074725A" w:rsidRDefault="0074725A" w:rsidP="00FD2562">
      <w:pPr>
        <w:pStyle w:val="BodyText"/>
        <w:spacing w:before="4" w:line="360" w:lineRule="auto"/>
        <w:jc w:val="both"/>
        <w:rPr>
          <w:szCs w:val="40"/>
        </w:rPr>
      </w:pPr>
    </w:p>
    <w:p w14:paraId="012DCA90" w14:textId="77777777" w:rsidR="0074725A" w:rsidRDefault="0074725A" w:rsidP="00FD2562">
      <w:pPr>
        <w:pStyle w:val="BodyText"/>
        <w:spacing w:before="4" w:line="360" w:lineRule="auto"/>
        <w:jc w:val="both"/>
        <w:rPr>
          <w:szCs w:val="40"/>
        </w:rPr>
      </w:pPr>
    </w:p>
    <w:p w14:paraId="6EA76324" w14:textId="77777777" w:rsidR="00B01CAA" w:rsidRDefault="00B01CAA" w:rsidP="00FD2562">
      <w:pPr>
        <w:pStyle w:val="BodyText"/>
        <w:spacing w:before="4" w:line="360" w:lineRule="auto"/>
        <w:jc w:val="both"/>
        <w:rPr>
          <w:szCs w:val="40"/>
        </w:rPr>
      </w:pPr>
    </w:p>
    <w:p w14:paraId="719B9914" w14:textId="23AA8C14" w:rsidR="004C0C32" w:rsidRPr="000975FE" w:rsidRDefault="004C0C32" w:rsidP="000975FE">
      <w:pPr>
        <w:pStyle w:val="BodyText"/>
        <w:spacing w:before="4" w:line="360" w:lineRule="auto"/>
        <w:jc w:val="center"/>
        <w:rPr>
          <w:b/>
          <w:bCs/>
          <w:sz w:val="28"/>
          <w:szCs w:val="44"/>
        </w:rPr>
      </w:pPr>
      <w:r w:rsidRPr="000975FE">
        <w:rPr>
          <w:b/>
          <w:bCs/>
          <w:sz w:val="36"/>
          <w:szCs w:val="52"/>
        </w:rPr>
        <w:lastRenderedPageBreak/>
        <w:t>CHAPTER 1</w:t>
      </w:r>
      <w:r w:rsidR="003E7106" w:rsidRPr="000975FE">
        <w:rPr>
          <w:b/>
          <w:bCs/>
          <w:sz w:val="36"/>
          <w:szCs w:val="52"/>
        </w:rPr>
        <w:t>2</w:t>
      </w:r>
      <w:r w:rsidRPr="000975FE">
        <w:rPr>
          <w:b/>
          <w:bCs/>
          <w:sz w:val="36"/>
          <w:szCs w:val="52"/>
        </w:rPr>
        <w:t xml:space="preserve"> – CONCLUSION AND FUTURE SCOPE</w:t>
      </w:r>
    </w:p>
    <w:p w14:paraId="5F51ADE9" w14:textId="77777777" w:rsidR="006903BA" w:rsidRDefault="006903BA" w:rsidP="004C0C32">
      <w:pPr>
        <w:pStyle w:val="BodyText"/>
        <w:spacing w:before="4" w:line="360" w:lineRule="auto"/>
        <w:jc w:val="both"/>
        <w:rPr>
          <w:b/>
          <w:bCs/>
          <w:szCs w:val="40"/>
        </w:rPr>
      </w:pPr>
    </w:p>
    <w:p w14:paraId="794C893A" w14:textId="7CEEDB66" w:rsidR="004C0C32" w:rsidRPr="002753AC" w:rsidRDefault="004C0C32" w:rsidP="004C0C32">
      <w:pPr>
        <w:pStyle w:val="BodyText"/>
        <w:spacing w:before="4" w:line="360" w:lineRule="auto"/>
        <w:jc w:val="both"/>
        <w:rPr>
          <w:b/>
          <w:bCs/>
          <w:sz w:val="28"/>
          <w:szCs w:val="44"/>
        </w:rPr>
      </w:pPr>
      <w:r w:rsidRPr="002753AC">
        <w:rPr>
          <w:b/>
          <w:bCs/>
          <w:sz w:val="28"/>
          <w:szCs w:val="44"/>
        </w:rPr>
        <w:t>1</w:t>
      </w:r>
      <w:r w:rsidR="000975FE" w:rsidRPr="002753AC">
        <w:rPr>
          <w:b/>
          <w:bCs/>
          <w:sz w:val="28"/>
          <w:szCs w:val="44"/>
        </w:rPr>
        <w:t>2</w:t>
      </w:r>
      <w:r w:rsidRPr="002753AC">
        <w:rPr>
          <w:b/>
          <w:bCs/>
          <w:sz w:val="28"/>
          <w:szCs w:val="44"/>
        </w:rPr>
        <w:t>.1 Summary of the Project</w:t>
      </w:r>
    </w:p>
    <w:p w14:paraId="083964BE" w14:textId="77777777" w:rsidR="004C0C32" w:rsidRDefault="004C0C32" w:rsidP="004C0C32">
      <w:pPr>
        <w:pStyle w:val="BodyText"/>
        <w:spacing w:before="4" w:line="360" w:lineRule="auto"/>
        <w:jc w:val="both"/>
        <w:rPr>
          <w:szCs w:val="40"/>
        </w:rPr>
      </w:pPr>
      <w:r w:rsidRPr="004C0C32">
        <w:rPr>
          <w:szCs w:val="40"/>
        </w:rPr>
        <w:t>This project successfully implements an intelligent and explainable loan approval system using Machine Learning.</w:t>
      </w:r>
    </w:p>
    <w:p w14:paraId="4D50E2D8" w14:textId="77777777" w:rsidR="006903BA" w:rsidRPr="004C0C32" w:rsidRDefault="006903BA" w:rsidP="004C0C32">
      <w:pPr>
        <w:pStyle w:val="BodyText"/>
        <w:spacing w:before="4" w:line="360" w:lineRule="auto"/>
        <w:jc w:val="both"/>
        <w:rPr>
          <w:szCs w:val="40"/>
        </w:rPr>
      </w:pPr>
    </w:p>
    <w:p w14:paraId="1CDA8B71" w14:textId="7A527A65" w:rsidR="004C0C32" w:rsidRPr="002753AC" w:rsidRDefault="004C0C32" w:rsidP="004C0C32">
      <w:pPr>
        <w:pStyle w:val="BodyText"/>
        <w:spacing w:before="4" w:line="360" w:lineRule="auto"/>
        <w:jc w:val="both"/>
        <w:rPr>
          <w:b/>
          <w:bCs/>
          <w:sz w:val="28"/>
          <w:szCs w:val="44"/>
        </w:rPr>
      </w:pPr>
      <w:r w:rsidRPr="002753AC">
        <w:rPr>
          <w:b/>
          <w:bCs/>
          <w:sz w:val="28"/>
          <w:szCs w:val="44"/>
        </w:rPr>
        <w:t>1</w:t>
      </w:r>
      <w:r w:rsidR="000975FE" w:rsidRPr="002753AC">
        <w:rPr>
          <w:b/>
          <w:bCs/>
          <w:sz w:val="28"/>
          <w:szCs w:val="44"/>
        </w:rPr>
        <w:t>2</w:t>
      </w:r>
      <w:r w:rsidRPr="002753AC">
        <w:rPr>
          <w:b/>
          <w:bCs/>
          <w:sz w:val="28"/>
          <w:szCs w:val="44"/>
        </w:rPr>
        <w:t>.2 Key Achievements</w:t>
      </w:r>
    </w:p>
    <w:p w14:paraId="07242D4B" w14:textId="77777777" w:rsidR="004C0C32" w:rsidRPr="004C0C32" w:rsidRDefault="004C0C32" w:rsidP="004C0C32">
      <w:pPr>
        <w:pStyle w:val="BodyText"/>
        <w:numPr>
          <w:ilvl w:val="0"/>
          <w:numId w:val="81"/>
        </w:numPr>
        <w:spacing w:before="4" w:line="360" w:lineRule="auto"/>
        <w:jc w:val="both"/>
        <w:rPr>
          <w:szCs w:val="40"/>
        </w:rPr>
      </w:pPr>
      <w:r w:rsidRPr="004C0C32">
        <w:rPr>
          <w:szCs w:val="40"/>
        </w:rPr>
        <w:t>Automated loan approval</w:t>
      </w:r>
    </w:p>
    <w:p w14:paraId="11EA556A" w14:textId="77777777" w:rsidR="004C0C32" w:rsidRPr="004C0C32" w:rsidRDefault="004C0C32" w:rsidP="004C0C32">
      <w:pPr>
        <w:pStyle w:val="BodyText"/>
        <w:numPr>
          <w:ilvl w:val="0"/>
          <w:numId w:val="81"/>
        </w:numPr>
        <w:spacing w:before="4" w:line="360" w:lineRule="auto"/>
        <w:jc w:val="both"/>
        <w:rPr>
          <w:szCs w:val="40"/>
        </w:rPr>
      </w:pPr>
      <w:r w:rsidRPr="004C0C32">
        <w:rPr>
          <w:szCs w:val="40"/>
        </w:rPr>
        <w:t>High prediction accuracy</w:t>
      </w:r>
    </w:p>
    <w:p w14:paraId="65DB7BB4" w14:textId="77777777" w:rsidR="004C0C32" w:rsidRPr="004C0C32" w:rsidRDefault="004C0C32" w:rsidP="004C0C32">
      <w:pPr>
        <w:pStyle w:val="BodyText"/>
        <w:numPr>
          <w:ilvl w:val="0"/>
          <w:numId w:val="81"/>
        </w:numPr>
        <w:spacing w:before="4" w:line="360" w:lineRule="auto"/>
        <w:jc w:val="both"/>
        <w:rPr>
          <w:szCs w:val="40"/>
        </w:rPr>
      </w:pPr>
      <w:r w:rsidRPr="004C0C32">
        <w:rPr>
          <w:szCs w:val="40"/>
        </w:rPr>
        <w:t>Transparent decision-making</w:t>
      </w:r>
    </w:p>
    <w:p w14:paraId="30258B13" w14:textId="77777777" w:rsidR="004C0C32" w:rsidRDefault="004C0C32" w:rsidP="004C0C32">
      <w:pPr>
        <w:pStyle w:val="BodyText"/>
        <w:numPr>
          <w:ilvl w:val="0"/>
          <w:numId w:val="81"/>
        </w:numPr>
        <w:spacing w:before="4" w:line="360" w:lineRule="auto"/>
        <w:jc w:val="both"/>
        <w:rPr>
          <w:szCs w:val="40"/>
        </w:rPr>
      </w:pPr>
      <w:r w:rsidRPr="004C0C32">
        <w:rPr>
          <w:szCs w:val="40"/>
        </w:rPr>
        <w:t>User-friendly interface</w:t>
      </w:r>
    </w:p>
    <w:p w14:paraId="388AE562" w14:textId="77777777" w:rsidR="006903BA" w:rsidRPr="004C0C32" w:rsidRDefault="006903BA" w:rsidP="006903BA">
      <w:pPr>
        <w:pStyle w:val="BodyText"/>
        <w:spacing w:before="4" w:line="360" w:lineRule="auto"/>
        <w:jc w:val="both"/>
        <w:rPr>
          <w:szCs w:val="40"/>
        </w:rPr>
      </w:pPr>
    </w:p>
    <w:p w14:paraId="2B5513D9" w14:textId="148C9ADB" w:rsidR="004C0C32" w:rsidRPr="002753AC" w:rsidRDefault="004C0C32" w:rsidP="004C0C32">
      <w:pPr>
        <w:pStyle w:val="BodyText"/>
        <w:spacing w:before="4" w:line="360" w:lineRule="auto"/>
        <w:jc w:val="both"/>
        <w:rPr>
          <w:b/>
          <w:bCs/>
          <w:sz w:val="28"/>
          <w:szCs w:val="44"/>
        </w:rPr>
      </w:pPr>
      <w:r w:rsidRPr="002753AC">
        <w:rPr>
          <w:b/>
          <w:bCs/>
          <w:sz w:val="28"/>
          <w:szCs w:val="44"/>
        </w:rPr>
        <w:t>1</w:t>
      </w:r>
      <w:r w:rsidR="000975FE" w:rsidRPr="002753AC">
        <w:rPr>
          <w:b/>
          <w:bCs/>
          <w:sz w:val="28"/>
          <w:szCs w:val="44"/>
        </w:rPr>
        <w:t>2</w:t>
      </w:r>
      <w:r w:rsidRPr="002753AC">
        <w:rPr>
          <w:b/>
          <w:bCs/>
          <w:sz w:val="28"/>
          <w:szCs w:val="44"/>
        </w:rPr>
        <w:t>.3 Future Enhancements</w:t>
      </w:r>
    </w:p>
    <w:p w14:paraId="79E72B4B" w14:textId="77777777" w:rsidR="004C0C32" w:rsidRPr="004C0C32" w:rsidRDefault="004C0C32" w:rsidP="004C0C32">
      <w:pPr>
        <w:pStyle w:val="BodyText"/>
        <w:spacing w:before="4" w:line="360" w:lineRule="auto"/>
        <w:jc w:val="both"/>
        <w:rPr>
          <w:szCs w:val="40"/>
        </w:rPr>
      </w:pPr>
      <w:r w:rsidRPr="004C0C32">
        <w:rPr>
          <w:szCs w:val="40"/>
        </w:rPr>
        <w:t>Future work includes advanced ML models, SHAP explanations, cloud deployment, and real-time banking integration.</w:t>
      </w:r>
    </w:p>
    <w:p w14:paraId="440B891E" w14:textId="77777777" w:rsidR="006E08FC" w:rsidRDefault="006E08FC" w:rsidP="00FD2562">
      <w:pPr>
        <w:pStyle w:val="BodyText"/>
        <w:spacing w:before="4" w:line="360" w:lineRule="auto"/>
        <w:jc w:val="both"/>
        <w:rPr>
          <w:szCs w:val="40"/>
        </w:rPr>
      </w:pPr>
    </w:p>
    <w:p w14:paraId="4FBE8D53" w14:textId="77777777" w:rsidR="006E6A7D" w:rsidRDefault="006E6A7D" w:rsidP="00FD2562">
      <w:pPr>
        <w:pStyle w:val="BodyText"/>
        <w:spacing w:before="4" w:line="360" w:lineRule="auto"/>
        <w:jc w:val="both"/>
        <w:rPr>
          <w:szCs w:val="40"/>
        </w:rPr>
      </w:pPr>
    </w:p>
    <w:p w14:paraId="3400461E" w14:textId="77777777" w:rsidR="006E6A7D" w:rsidRDefault="006E6A7D" w:rsidP="00FD2562">
      <w:pPr>
        <w:pStyle w:val="BodyText"/>
        <w:spacing w:before="4" w:line="360" w:lineRule="auto"/>
        <w:jc w:val="both"/>
        <w:rPr>
          <w:szCs w:val="40"/>
        </w:rPr>
      </w:pPr>
    </w:p>
    <w:p w14:paraId="43E1440D" w14:textId="77777777" w:rsidR="006E6A7D" w:rsidRDefault="006E6A7D" w:rsidP="00FD2562">
      <w:pPr>
        <w:pStyle w:val="BodyText"/>
        <w:spacing w:before="4" w:line="360" w:lineRule="auto"/>
        <w:jc w:val="both"/>
        <w:rPr>
          <w:szCs w:val="40"/>
        </w:rPr>
      </w:pPr>
    </w:p>
    <w:p w14:paraId="772AD982" w14:textId="77777777" w:rsidR="006E6A7D" w:rsidRDefault="006E6A7D" w:rsidP="00FD2562">
      <w:pPr>
        <w:pStyle w:val="BodyText"/>
        <w:spacing w:before="4" w:line="360" w:lineRule="auto"/>
        <w:jc w:val="both"/>
        <w:rPr>
          <w:szCs w:val="40"/>
        </w:rPr>
      </w:pPr>
    </w:p>
    <w:p w14:paraId="6338EFF1" w14:textId="77777777" w:rsidR="006E6A7D" w:rsidRDefault="006E6A7D" w:rsidP="00FD2562">
      <w:pPr>
        <w:pStyle w:val="BodyText"/>
        <w:spacing w:before="4" w:line="360" w:lineRule="auto"/>
        <w:jc w:val="both"/>
        <w:rPr>
          <w:szCs w:val="40"/>
        </w:rPr>
      </w:pPr>
    </w:p>
    <w:p w14:paraId="06A4173B" w14:textId="77777777" w:rsidR="006E6A7D" w:rsidRDefault="006E6A7D" w:rsidP="00FD2562">
      <w:pPr>
        <w:pStyle w:val="BodyText"/>
        <w:spacing w:before="4" w:line="360" w:lineRule="auto"/>
        <w:jc w:val="both"/>
        <w:rPr>
          <w:szCs w:val="40"/>
        </w:rPr>
      </w:pPr>
    </w:p>
    <w:p w14:paraId="2855D892" w14:textId="77777777" w:rsidR="006E6A7D" w:rsidRDefault="006E6A7D" w:rsidP="00FD2562">
      <w:pPr>
        <w:pStyle w:val="BodyText"/>
        <w:spacing w:before="4" w:line="360" w:lineRule="auto"/>
        <w:jc w:val="both"/>
        <w:rPr>
          <w:szCs w:val="40"/>
        </w:rPr>
      </w:pPr>
    </w:p>
    <w:p w14:paraId="4E727F82" w14:textId="77777777" w:rsidR="006E6A7D" w:rsidRDefault="006E6A7D" w:rsidP="00FD2562">
      <w:pPr>
        <w:pStyle w:val="BodyText"/>
        <w:spacing w:before="4" w:line="360" w:lineRule="auto"/>
        <w:jc w:val="both"/>
        <w:rPr>
          <w:szCs w:val="40"/>
        </w:rPr>
      </w:pPr>
    </w:p>
    <w:p w14:paraId="26A43B3D" w14:textId="77777777" w:rsidR="006E6A7D" w:rsidRDefault="006E6A7D" w:rsidP="00FD2562">
      <w:pPr>
        <w:pStyle w:val="BodyText"/>
        <w:spacing w:before="4" w:line="360" w:lineRule="auto"/>
        <w:jc w:val="both"/>
        <w:rPr>
          <w:szCs w:val="40"/>
        </w:rPr>
      </w:pPr>
    </w:p>
    <w:p w14:paraId="50289737" w14:textId="77777777" w:rsidR="006E6A7D" w:rsidRDefault="006E6A7D" w:rsidP="00FD2562">
      <w:pPr>
        <w:pStyle w:val="BodyText"/>
        <w:spacing w:before="4" w:line="360" w:lineRule="auto"/>
        <w:jc w:val="both"/>
        <w:rPr>
          <w:szCs w:val="40"/>
        </w:rPr>
      </w:pPr>
    </w:p>
    <w:p w14:paraId="25F1F8EF" w14:textId="77777777" w:rsidR="006E6A7D" w:rsidRDefault="006E6A7D" w:rsidP="00FD2562">
      <w:pPr>
        <w:pStyle w:val="BodyText"/>
        <w:spacing w:before="4" w:line="360" w:lineRule="auto"/>
        <w:jc w:val="both"/>
        <w:rPr>
          <w:szCs w:val="40"/>
        </w:rPr>
      </w:pPr>
    </w:p>
    <w:p w14:paraId="297A8415" w14:textId="77777777" w:rsidR="006E6A7D" w:rsidRDefault="006E6A7D" w:rsidP="00FD2562">
      <w:pPr>
        <w:pStyle w:val="BodyText"/>
        <w:spacing w:before="4" w:line="360" w:lineRule="auto"/>
        <w:jc w:val="both"/>
        <w:rPr>
          <w:szCs w:val="40"/>
        </w:rPr>
      </w:pPr>
    </w:p>
    <w:p w14:paraId="0FC01390" w14:textId="77777777" w:rsidR="006E6A7D" w:rsidRDefault="006E6A7D" w:rsidP="00FD2562">
      <w:pPr>
        <w:pStyle w:val="BodyText"/>
        <w:spacing w:before="4" w:line="360" w:lineRule="auto"/>
        <w:jc w:val="both"/>
        <w:rPr>
          <w:szCs w:val="40"/>
        </w:rPr>
      </w:pPr>
    </w:p>
    <w:p w14:paraId="6A8FBA1A" w14:textId="77777777" w:rsidR="003D6835" w:rsidRDefault="003D6835" w:rsidP="00800FAA">
      <w:pPr>
        <w:pStyle w:val="BodyText"/>
        <w:spacing w:before="4" w:after="240" w:line="360" w:lineRule="auto"/>
        <w:rPr>
          <w:b/>
          <w:bCs/>
          <w:sz w:val="32"/>
          <w:szCs w:val="48"/>
        </w:rPr>
      </w:pPr>
    </w:p>
    <w:p w14:paraId="5161633B" w14:textId="1703097D" w:rsidR="003E7106" w:rsidRPr="00800FAA" w:rsidRDefault="006E08FC" w:rsidP="00800FAA">
      <w:pPr>
        <w:pStyle w:val="BodyText"/>
        <w:spacing w:before="4" w:after="240" w:line="360" w:lineRule="auto"/>
        <w:rPr>
          <w:b/>
          <w:bCs/>
          <w:sz w:val="32"/>
          <w:szCs w:val="48"/>
        </w:rPr>
      </w:pPr>
      <w:r w:rsidRPr="006E08FC">
        <w:rPr>
          <w:b/>
          <w:bCs/>
          <w:sz w:val="32"/>
          <w:szCs w:val="48"/>
        </w:rPr>
        <w:lastRenderedPageBreak/>
        <w:t>REFERENCE :-</w:t>
      </w:r>
    </w:p>
    <w:p w14:paraId="300462FB"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Tom M. Mitchell, </w:t>
      </w:r>
      <w:r w:rsidRPr="0088191D">
        <w:rPr>
          <w:i/>
          <w:iCs/>
          <w:sz w:val="28"/>
          <w:szCs w:val="28"/>
          <w:lang w:val="en-IN" w:eastAsia="en-IN"/>
        </w:rPr>
        <w:t>Machine Learning</w:t>
      </w:r>
      <w:r w:rsidRPr="0088191D">
        <w:rPr>
          <w:sz w:val="28"/>
          <w:szCs w:val="28"/>
          <w:lang w:val="en-IN" w:eastAsia="en-IN"/>
        </w:rPr>
        <w:t>, McGraw-Hill, 1997.</w:t>
      </w:r>
    </w:p>
    <w:p w14:paraId="3355FEF7"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Aurélien Géron, </w:t>
      </w:r>
      <w:r w:rsidRPr="0088191D">
        <w:rPr>
          <w:i/>
          <w:iCs/>
          <w:sz w:val="28"/>
          <w:szCs w:val="28"/>
          <w:lang w:val="en-IN" w:eastAsia="en-IN"/>
        </w:rPr>
        <w:t>Hands-On Machine Learning with Scikit-Learn, Keras, and TensorFlow</w:t>
      </w:r>
      <w:r w:rsidRPr="0088191D">
        <w:rPr>
          <w:sz w:val="28"/>
          <w:szCs w:val="28"/>
          <w:lang w:val="en-IN" w:eastAsia="en-IN"/>
        </w:rPr>
        <w:t>, O’Reilly Media, 2019.</w:t>
      </w:r>
    </w:p>
    <w:p w14:paraId="05232406"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Ian Goodfellow, Yoshua Bengio, Aaron Courville, </w:t>
      </w:r>
      <w:r w:rsidRPr="0088191D">
        <w:rPr>
          <w:i/>
          <w:iCs/>
          <w:sz w:val="28"/>
          <w:szCs w:val="28"/>
          <w:lang w:val="en-IN" w:eastAsia="en-IN"/>
        </w:rPr>
        <w:t>Deep Learning</w:t>
      </w:r>
      <w:r w:rsidRPr="0088191D">
        <w:rPr>
          <w:sz w:val="28"/>
          <w:szCs w:val="28"/>
          <w:lang w:val="en-IN" w:eastAsia="en-IN"/>
        </w:rPr>
        <w:t>, MIT Press, 2016.</w:t>
      </w:r>
    </w:p>
    <w:p w14:paraId="3029A8F0"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Scikit-learn Documentation, </w:t>
      </w:r>
      <w:r w:rsidRPr="0088191D">
        <w:rPr>
          <w:i/>
          <w:iCs/>
          <w:sz w:val="28"/>
          <w:szCs w:val="28"/>
          <w:lang w:val="en-IN" w:eastAsia="en-IN"/>
        </w:rPr>
        <w:t>Gradient Boosting Classifier</w:t>
      </w:r>
      <w:r w:rsidRPr="0088191D">
        <w:rPr>
          <w:sz w:val="28"/>
          <w:szCs w:val="28"/>
          <w:lang w:val="en-IN" w:eastAsia="en-IN"/>
        </w:rPr>
        <w:t>.</w:t>
      </w:r>
    </w:p>
    <w:p w14:paraId="4942BFDA"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Kaggle, </w:t>
      </w:r>
      <w:r w:rsidRPr="0088191D">
        <w:rPr>
          <w:i/>
          <w:iCs/>
          <w:sz w:val="28"/>
          <w:szCs w:val="28"/>
          <w:lang w:val="en-IN" w:eastAsia="en-IN"/>
        </w:rPr>
        <w:t>Health and Lifestyle Datasets</w:t>
      </w:r>
      <w:r w:rsidRPr="0088191D">
        <w:rPr>
          <w:sz w:val="28"/>
          <w:szCs w:val="28"/>
          <w:lang w:val="en-IN" w:eastAsia="en-IN"/>
        </w:rPr>
        <w:t>.</w:t>
      </w:r>
    </w:p>
    <w:p w14:paraId="20C6DEAC"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J. Han, M. Kamber, J. Pei, </w:t>
      </w:r>
      <w:r w:rsidRPr="0088191D">
        <w:rPr>
          <w:i/>
          <w:iCs/>
          <w:sz w:val="28"/>
          <w:szCs w:val="28"/>
          <w:lang w:val="en-IN" w:eastAsia="en-IN"/>
        </w:rPr>
        <w:t>Data Mining: Concepts and Techniques</w:t>
      </w:r>
      <w:r w:rsidRPr="0088191D">
        <w:rPr>
          <w:sz w:val="28"/>
          <w:szCs w:val="28"/>
          <w:lang w:val="en-IN" w:eastAsia="en-IN"/>
        </w:rPr>
        <w:t>, Morgan Kaufmann, 2011.</w:t>
      </w:r>
    </w:p>
    <w:p w14:paraId="0859231C" w14:textId="77777777" w:rsidR="0088191D" w:rsidRPr="0088191D"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World Health Organization (WHO), </w:t>
      </w:r>
      <w:r w:rsidRPr="0088191D">
        <w:rPr>
          <w:i/>
          <w:iCs/>
          <w:sz w:val="28"/>
          <w:szCs w:val="28"/>
          <w:lang w:val="en-IN" w:eastAsia="en-IN"/>
        </w:rPr>
        <w:t>Health Statistics and Reports</w:t>
      </w:r>
      <w:r w:rsidRPr="0088191D">
        <w:rPr>
          <w:sz w:val="28"/>
          <w:szCs w:val="28"/>
          <w:lang w:val="en-IN" w:eastAsia="en-IN"/>
        </w:rPr>
        <w:t>.</w:t>
      </w:r>
    </w:p>
    <w:p w14:paraId="6842AEFF" w14:textId="6706D40B" w:rsidR="00B65549" w:rsidRPr="00F167E1" w:rsidRDefault="0088191D" w:rsidP="00F167E1">
      <w:pPr>
        <w:widowControl/>
        <w:numPr>
          <w:ilvl w:val="0"/>
          <w:numId w:val="82"/>
        </w:numPr>
        <w:autoSpaceDE/>
        <w:autoSpaceDN/>
        <w:spacing w:before="100" w:beforeAutospacing="1" w:after="100" w:afterAutospacing="1" w:line="276" w:lineRule="auto"/>
        <w:rPr>
          <w:sz w:val="28"/>
          <w:szCs w:val="28"/>
          <w:lang w:val="en-IN" w:eastAsia="en-IN"/>
        </w:rPr>
      </w:pPr>
      <w:r w:rsidRPr="0088191D">
        <w:rPr>
          <w:sz w:val="28"/>
          <w:szCs w:val="28"/>
          <w:lang w:val="en-IN" w:eastAsia="en-IN"/>
        </w:rPr>
        <w:t xml:space="preserve">UCI Machine Learning Repository, </w:t>
      </w:r>
      <w:r w:rsidRPr="0088191D">
        <w:rPr>
          <w:i/>
          <w:iCs/>
          <w:sz w:val="28"/>
          <w:szCs w:val="28"/>
          <w:lang w:val="en-IN" w:eastAsia="en-IN"/>
        </w:rPr>
        <w:t>Healthcare-related Datasets</w:t>
      </w:r>
      <w:r w:rsidR="00F167E1">
        <w:rPr>
          <w:i/>
          <w:iCs/>
          <w:sz w:val="28"/>
          <w:szCs w:val="28"/>
          <w:lang w:val="en-IN" w:eastAsia="en-IN"/>
        </w:rPr>
        <w:t>.</w:t>
      </w:r>
    </w:p>
    <w:p w14:paraId="3239AE42" w14:textId="77777777" w:rsidR="00F167E1" w:rsidRDefault="00F167E1" w:rsidP="00F167E1">
      <w:pPr>
        <w:widowControl/>
        <w:autoSpaceDE/>
        <w:autoSpaceDN/>
        <w:spacing w:before="100" w:beforeAutospacing="1" w:after="100" w:afterAutospacing="1" w:line="276" w:lineRule="auto"/>
        <w:rPr>
          <w:sz w:val="28"/>
          <w:szCs w:val="28"/>
          <w:lang w:val="en-IN" w:eastAsia="en-IN"/>
        </w:rPr>
      </w:pPr>
    </w:p>
    <w:p w14:paraId="289B71D7" w14:textId="77777777" w:rsidR="00F167E1" w:rsidRDefault="00F167E1" w:rsidP="00F167E1">
      <w:pPr>
        <w:widowControl/>
        <w:autoSpaceDE/>
        <w:autoSpaceDN/>
        <w:spacing w:before="100" w:beforeAutospacing="1" w:after="100" w:afterAutospacing="1" w:line="276" w:lineRule="auto"/>
        <w:rPr>
          <w:sz w:val="28"/>
          <w:szCs w:val="28"/>
          <w:lang w:val="en-IN" w:eastAsia="en-IN"/>
        </w:rPr>
      </w:pPr>
    </w:p>
    <w:p w14:paraId="1E94BB54" w14:textId="77777777" w:rsidR="00F167E1" w:rsidRPr="00F167E1" w:rsidRDefault="00F167E1" w:rsidP="00F167E1">
      <w:pPr>
        <w:widowControl/>
        <w:autoSpaceDE/>
        <w:autoSpaceDN/>
        <w:spacing w:before="100" w:beforeAutospacing="1" w:after="100" w:afterAutospacing="1" w:line="276" w:lineRule="auto"/>
        <w:rPr>
          <w:sz w:val="28"/>
          <w:szCs w:val="28"/>
          <w:lang w:val="en-IN" w:eastAsia="en-IN"/>
        </w:rPr>
      </w:pPr>
    </w:p>
    <w:p w14:paraId="7D6FAA50" w14:textId="77777777" w:rsidR="006E6A7D" w:rsidRPr="00C414F7" w:rsidRDefault="006E6A7D" w:rsidP="006E6A7D">
      <w:pPr>
        <w:spacing w:before="100" w:beforeAutospacing="1" w:after="100" w:afterAutospacing="1"/>
        <w:rPr>
          <w:sz w:val="32"/>
          <w:szCs w:val="32"/>
          <w:lang w:eastAsia="en-GB"/>
        </w:rPr>
      </w:pPr>
      <w:r>
        <w:rPr>
          <w:b/>
          <w:sz w:val="32"/>
          <w:szCs w:val="32"/>
          <w:lang w:eastAsia="en-GB"/>
        </w:rPr>
        <w:t>Course Outcomes (CO’s):</w:t>
      </w:r>
    </w:p>
    <w:tbl>
      <w:tblPr>
        <w:tblW w:w="10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5"/>
        <w:gridCol w:w="7585"/>
      </w:tblGrid>
      <w:tr w:rsidR="006E6A7D" w:rsidRPr="00522FCF" w14:paraId="1739FDFC" w14:textId="77777777" w:rsidTr="000975FE">
        <w:trPr>
          <w:trHeight w:val="233"/>
        </w:trPr>
        <w:tc>
          <w:tcPr>
            <w:tcW w:w="2425" w:type="dxa"/>
            <w:tcMar>
              <w:top w:w="22" w:type="dxa"/>
              <w:left w:w="33" w:type="dxa"/>
              <w:bottom w:w="22" w:type="dxa"/>
              <w:right w:w="33" w:type="dxa"/>
            </w:tcMar>
            <w:vAlign w:val="bottom"/>
            <w:hideMark/>
          </w:tcPr>
          <w:p w14:paraId="3FE5C6E8" w14:textId="77777777" w:rsidR="006E6A7D" w:rsidRPr="00C414F7" w:rsidRDefault="006E6A7D" w:rsidP="00E95CB9">
            <w:pPr>
              <w:rPr>
                <w:b/>
                <w:bCs/>
                <w:sz w:val="24"/>
                <w:szCs w:val="24"/>
                <w:lang w:eastAsia="en-GB"/>
              </w:rPr>
            </w:pPr>
            <w:r w:rsidRPr="00C414F7">
              <w:rPr>
                <w:b/>
                <w:bCs/>
                <w:sz w:val="24"/>
                <w:szCs w:val="24"/>
                <w:lang w:eastAsia="en-GB"/>
              </w:rPr>
              <w:t>Course Outcome (CO)</w:t>
            </w:r>
          </w:p>
        </w:tc>
        <w:tc>
          <w:tcPr>
            <w:tcW w:w="7585" w:type="dxa"/>
            <w:tcMar>
              <w:top w:w="22" w:type="dxa"/>
              <w:left w:w="33" w:type="dxa"/>
              <w:bottom w:w="22" w:type="dxa"/>
              <w:right w:w="33" w:type="dxa"/>
            </w:tcMar>
            <w:vAlign w:val="bottom"/>
            <w:hideMark/>
          </w:tcPr>
          <w:p w14:paraId="6D0C9842" w14:textId="77777777" w:rsidR="006E6A7D" w:rsidRPr="00C414F7" w:rsidRDefault="006E6A7D" w:rsidP="00232099">
            <w:pPr>
              <w:jc w:val="center"/>
              <w:rPr>
                <w:b/>
                <w:bCs/>
                <w:sz w:val="24"/>
                <w:szCs w:val="24"/>
                <w:lang w:eastAsia="en-GB"/>
              </w:rPr>
            </w:pPr>
            <w:r w:rsidRPr="00C414F7">
              <w:rPr>
                <w:b/>
                <w:bCs/>
                <w:sz w:val="24"/>
                <w:szCs w:val="24"/>
                <w:lang w:eastAsia="en-GB"/>
              </w:rPr>
              <w:t>CO Statement</w:t>
            </w:r>
          </w:p>
        </w:tc>
      </w:tr>
      <w:tr w:rsidR="006E6A7D" w:rsidRPr="00522FCF" w14:paraId="611B76C8" w14:textId="77777777" w:rsidTr="000975FE">
        <w:trPr>
          <w:trHeight w:val="233"/>
        </w:trPr>
        <w:tc>
          <w:tcPr>
            <w:tcW w:w="2425" w:type="dxa"/>
            <w:tcMar>
              <w:top w:w="22" w:type="dxa"/>
              <w:left w:w="33" w:type="dxa"/>
              <w:bottom w:w="22" w:type="dxa"/>
              <w:right w:w="33" w:type="dxa"/>
            </w:tcMar>
            <w:vAlign w:val="bottom"/>
            <w:hideMark/>
          </w:tcPr>
          <w:p w14:paraId="26D17681" w14:textId="77777777" w:rsidR="006E6A7D" w:rsidRPr="00522FCF" w:rsidRDefault="006E6A7D" w:rsidP="00E95CB9">
            <w:pPr>
              <w:jc w:val="center"/>
              <w:rPr>
                <w:sz w:val="24"/>
                <w:szCs w:val="24"/>
                <w:lang w:eastAsia="en-GB"/>
              </w:rPr>
            </w:pPr>
            <w:r w:rsidRPr="00522FCF">
              <w:rPr>
                <w:sz w:val="24"/>
                <w:szCs w:val="24"/>
                <w:lang w:eastAsia="en-GB"/>
              </w:rPr>
              <w:t>CO1</w:t>
            </w:r>
          </w:p>
        </w:tc>
        <w:tc>
          <w:tcPr>
            <w:tcW w:w="7585" w:type="dxa"/>
            <w:tcMar>
              <w:top w:w="22" w:type="dxa"/>
              <w:left w:w="33" w:type="dxa"/>
              <w:bottom w:w="22" w:type="dxa"/>
              <w:right w:w="33" w:type="dxa"/>
            </w:tcMar>
            <w:vAlign w:val="bottom"/>
            <w:hideMark/>
          </w:tcPr>
          <w:p w14:paraId="4CBBF10E" w14:textId="5578A2EA" w:rsidR="006E6A7D" w:rsidRPr="00522FCF" w:rsidRDefault="00232099" w:rsidP="00800FAA">
            <w:pPr>
              <w:spacing w:line="276" w:lineRule="auto"/>
              <w:jc w:val="both"/>
              <w:rPr>
                <w:sz w:val="24"/>
                <w:szCs w:val="24"/>
                <w:lang w:eastAsia="en-GB"/>
              </w:rPr>
            </w:pPr>
            <w:r w:rsidRPr="00232099">
              <w:rPr>
                <w:sz w:val="24"/>
                <w:szCs w:val="24"/>
                <w:lang w:eastAsia="en-GB"/>
              </w:rPr>
              <w:t>Understand the challenges and limitations of traditional loan approval systems and the need for automation and transparency in banking applications.</w:t>
            </w:r>
          </w:p>
        </w:tc>
      </w:tr>
      <w:tr w:rsidR="006E6A7D" w:rsidRPr="00522FCF" w14:paraId="31A0AA91" w14:textId="77777777" w:rsidTr="000975FE">
        <w:trPr>
          <w:trHeight w:val="233"/>
        </w:trPr>
        <w:tc>
          <w:tcPr>
            <w:tcW w:w="2425" w:type="dxa"/>
            <w:tcMar>
              <w:top w:w="22" w:type="dxa"/>
              <w:left w:w="33" w:type="dxa"/>
              <w:bottom w:w="22" w:type="dxa"/>
              <w:right w:w="33" w:type="dxa"/>
            </w:tcMar>
            <w:vAlign w:val="bottom"/>
            <w:hideMark/>
          </w:tcPr>
          <w:p w14:paraId="75A8C88B" w14:textId="77777777" w:rsidR="006E6A7D" w:rsidRPr="00522FCF" w:rsidRDefault="006E6A7D" w:rsidP="00E95CB9">
            <w:pPr>
              <w:jc w:val="center"/>
              <w:rPr>
                <w:sz w:val="24"/>
                <w:szCs w:val="24"/>
                <w:lang w:eastAsia="en-GB"/>
              </w:rPr>
            </w:pPr>
            <w:r w:rsidRPr="00522FCF">
              <w:rPr>
                <w:sz w:val="24"/>
                <w:szCs w:val="24"/>
                <w:lang w:eastAsia="en-GB"/>
              </w:rPr>
              <w:t>CO2</w:t>
            </w:r>
          </w:p>
        </w:tc>
        <w:tc>
          <w:tcPr>
            <w:tcW w:w="7585" w:type="dxa"/>
            <w:tcMar>
              <w:top w:w="22" w:type="dxa"/>
              <w:left w:w="33" w:type="dxa"/>
              <w:bottom w:w="22" w:type="dxa"/>
              <w:right w:w="33" w:type="dxa"/>
            </w:tcMar>
            <w:vAlign w:val="bottom"/>
            <w:hideMark/>
          </w:tcPr>
          <w:p w14:paraId="6722804B" w14:textId="75BF6C3F" w:rsidR="006E6A7D" w:rsidRPr="00522FCF" w:rsidRDefault="00232099" w:rsidP="00800FAA">
            <w:pPr>
              <w:spacing w:line="276" w:lineRule="auto"/>
              <w:jc w:val="both"/>
              <w:rPr>
                <w:sz w:val="24"/>
                <w:szCs w:val="24"/>
                <w:lang w:eastAsia="en-GB"/>
              </w:rPr>
            </w:pPr>
            <w:r w:rsidRPr="00232099">
              <w:rPr>
                <w:sz w:val="24"/>
                <w:szCs w:val="24"/>
                <w:lang w:eastAsia="en-GB"/>
              </w:rPr>
              <w:t>Apply data preprocessing techniques such as data cleaning, feature selection, and normalization on real-world financial datasets.</w:t>
            </w:r>
          </w:p>
        </w:tc>
      </w:tr>
      <w:tr w:rsidR="006E6A7D" w:rsidRPr="00522FCF" w14:paraId="2CFCD3D3" w14:textId="77777777" w:rsidTr="000975FE">
        <w:trPr>
          <w:trHeight w:val="233"/>
        </w:trPr>
        <w:tc>
          <w:tcPr>
            <w:tcW w:w="2425" w:type="dxa"/>
            <w:tcMar>
              <w:top w:w="22" w:type="dxa"/>
              <w:left w:w="33" w:type="dxa"/>
              <w:bottom w:w="22" w:type="dxa"/>
              <w:right w:w="33" w:type="dxa"/>
            </w:tcMar>
            <w:vAlign w:val="bottom"/>
            <w:hideMark/>
          </w:tcPr>
          <w:p w14:paraId="7BBC5709" w14:textId="77777777" w:rsidR="006E6A7D" w:rsidRPr="00522FCF" w:rsidRDefault="006E6A7D" w:rsidP="00E95CB9">
            <w:pPr>
              <w:jc w:val="center"/>
              <w:rPr>
                <w:sz w:val="24"/>
                <w:szCs w:val="24"/>
                <w:lang w:eastAsia="en-GB"/>
              </w:rPr>
            </w:pPr>
            <w:r w:rsidRPr="00522FCF">
              <w:rPr>
                <w:sz w:val="24"/>
                <w:szCs w:val="24"/>
                <w:lang w:eastAsia="en-GB"/>
              </w:rPr>
              <w:t>CO3</w:t>
            </w:r>
          </w:p>
        </w:tc>
        <w:tc>
          <w:tcPr>
            <w:tcW w:w="7585" w:type="dxa"/>
            <w:tcMar>
              <w:top w:w="22" w:type="dxa"/>
              <w:left w:w="33" w:type="dxa"/>
              <w:bottom w:w="22" w:type="dxa"/>
              <w:right w:w="33" w:type="dxa"/>
            </w:tcMar>
            <w:vAlign w:val="bottom"/>
            <w:hideMark/>
          </w:tcPr>
          <w:p w14:paraId="0363F6B9" w14:textId="7B2EF3AC" w:rsidR="006E6A7D" w:rsidRPr="00522FCF" w:rsidRDefault="00232099" w:rsidP="00800FAA">
            <w:pPr>
              <w:spacing w:line="276" w:lineRule="auto"/>
              <w:jc w:val="both"/>
              <w:rPr>
                <w:sz w:val="24"/>
                <w:szCs w:val="24"/>
                <w:lang w:eastAsia="en-GB"/>
              </w:rPr>
            </w:pPr>
            <w:r w:rsidRPr="00232099">
              <w:rPr>
                <w:sz w:val="24"/>
                <w:szCs w:val="24"/>
                <w:lang w:eastAsia="en-GB"/>
              </w:rPr>
              <w:t>Design and implement a supervised machine learning model using Logistic Regression for binary classification problems in loan approval.</w:t>
            </w:r>
          </w:p>
        </w:tc>
      </w:tr>
      <w:tr w:rsidR="006E6A7D" w:rsidRPr="00522FCF" w14:paraId="0A1121D6" w14:textId="77777777" w:rsidTr="000975FE">
        <w:trPr>
          <w:trHeight w:val="233"/>
        </w:trPr>
        <w:tc>
          <w:tcPr>
            <w:tcW w:w="2425" w:type="dxa"/>
            <w:tcMar>
              <w:top w:w="22" w:type="dxa"/>
              <w:left w:w="33" w:type="dxa"/>
              <w:bottom w:w="22" w:type="dxa"/>
              <w:right w:w="33" w:type="dxa"/>
            </w:tcMar>
            <w:vAlign w:val="bottom"/>
            <w:hideMark/>
          </w:tcPr>
          <w:p w14:paraId="7A571D77" w14:textId="77777777" w:rsidR="006E6A7D" w:rsidRPr="00522FCF" w:rsidRDefault="006E6A7D" w:rsidP="00E95CB9">
            <w:pPr>
              <w:jc w:val="center"/>
              <w:rPr>
                <w:sz w:val="24"/>
                <w:szCs w:val="24"/>
                <w:lang w:eastAsia="en-GB"/>
              </w:rPr>
            </w:pPr>
            <w:r w:rsidRPr="00522FCF">
              <w:rPr>
                <w:sz w:val="24"/>
                <w:szCs w:val="24"/>
                <w:lang w:eastAsia="en-GB"/>
              </w:rPr>
              <w:t>CO4</w:t>
            </w:r>
          </w:p>
        </w:tc>
        <w:tc>
          <w:tcPr>
            <w:tcW w:w="7585" w:type="dxa"/>
            <w:tcMar>
              <w:top w:w="22" w:type="dxa"/>
              <w:left w:w="33" w:type="dxa"/>
              <w:bottom w:w="22" w:type="dxa"/>
              <w:right w:w="33" w:type="dxa"/>
            </w:tcMar>
            <w:vAlign w:val="bottom"/>
            <w:hideMark/>
          </w:tcPr>
          <w:p w14:paraId="7B1259EF" w14:textId="29F7E30F" w:rsidR="006E6A7D" w:rsidRPr="00522FCF" w:rsidRDefault="00232099" w:rsidP="00800FAA">
            <w:pPr>
              <w:spacing w:line="276" w:lineRule="auto"/>
              <w:jc w:val="both"/>
              <w:rPr>
                <w:sz w:val="24"/>
                <w:szCs w:val="24"/>
                <w:lang w:eastAsia="en-GB"/>
              </w:rPr>
            </w:pPr>
            <w:r w:rsidRPr="00232099">
              <w:rPr>
                <w:sz w:val="24"/>
                <w:szCs w:val="24"/>
                <w:lang w:eastAsia="en-GB"/>
              </w:rPr>
              <w:t>Analyze and interpret model outputs using Explainable AI concepts to understand the influence of financial attributes on loan approval decisions.</w:t>
            </w:r>
          </w:p>
        </w:tc>
      </w:tr>
      <w:tr w:rsidR="006E6A7D" w:rsidRPr="00522FCF" w14:paraId="4F925046" w14:textId="77777777" w:rsidTr="000975FE">
        <w:trPr>
          <w:trHeight w:val="233"/>
        </w:trPr>
        <w:tc>
          <w:tcPr>
            <w:tcW w:w="2425" w:type="dxa"/>
            <w:tcMar>
              <w:top w:w="22" w:type="dxa"/>
              <w:left w:w="33" w:type="dxa"/>
              <w:bottom w:w="22" w:type="dxa"/>
              <w:right w:w="33" w:type="dxa"/>
            </w:tcMar>
            <w:vAlign w:val="bottom"/>
            <w:hideMark/>
          </w:tcPr>
          <w:p w14:paraId="4E4BB388" w14:textId="77777777" w:rsidR="006E6A7D" w:rsidRPr="00522FCF" w:rsidRDefault="006E6A7D" w:rsidP="00E95CB9">
            <w:pPr>
              <w:jc w:val="center"/>
              <w:rPr>
                <w:sz w:val="24"/>
                <w:szCs w:val="24"/>
                <w:lang w:eastAsia="en-GB"/>
              </w:rPr>
            </w:pPr>
            <w:r w:rsidRPr="00522FCF">
              <w:rPr>
                <w:sz w:val="24"/>
                <w:szCs w:val="24"/>
                <w:lang w:eastAsia="en-GB"/>
              </w:rPr>
              <w:t>CO5</w:t>
            </w:r>
          </w:p>
        </w:tc>
        <w:tc>
          <w:tcPr>
            <w:tcW w:w="7585" w:type="dxa"/>
            <w:tcMar>
              <w:top w:w="22" w:type="dxa"/>
              <w:left w:w="33" w:type="dxa"/>
              <w:bottom w:w="22" w:type="dxa"/>
              <w:right w:w="33" w:type="dxa"/>
            </w:tcMar>
            <w:vAlign w:val="bottom"/>
            <w:hideMark/>
          </w:tcPr>
          <w:p w14:paraId="4933495D" w14:textId="14552814" w:rsidR="006E6A7D" w:rsidRPr="00522FCF" w:rsidRDefault="00232099" w:rsidP="00800FAA">
            <w:pPr>
              <w:spacing w:line="276" w:lineRule="auto"/>
              <w:jc w:val="both"/>
              <w:rPr>
                <w:sz w:val="24"/>
                <w:szCs w:val="24"/>
                <w:lang w:eastAsia="en-GB"/>
              </w:rPr>
            </w:pPr>
            <w:r w:rsidRPr="00232099">
              <w:rPr>
                <w:sz w:val="24"/>
                <w:szCs w:val="24"/>
                <w:lang w:eastAsia="en-GB"/>
              </w:rPr>
              <w:t>Develop a user-friendly web-based application using Streamlit to provide real-time loan approval predictions with confidence scores.</w:t>
            </w:r>
          </w:p>
        </w:tc>
      </w:tr>
      <w:tr w:rsidR="006E6A7D" w:rsidRPr="00522FCF" w14:paraId="47E4A930" w14:textId="77777777" w:rsidTr="000975FE">
        <w:trPr>
          <w:trHeight w:val="233"/>
        </w:trPr>
        <w:tc>
          <w:tcPr>
            <w:tcW w:w="2425" w:type="dxa"/>
            <w:tcMar>
              <w:top w:w="22" w:type="dxa"/>
              <w:left w:w="33" w:type="dxa"/>
              <w:bottom w:w="22" w:type="dxa"/>
              <w:right w:w="33" w:type="dxa"/>
            </w:tcMar>
            <w:vAlign w:val="bottom"/>
            <w:hideMark/>
          </w:tcPr>
          <w:p w14:paraId="3B1E5EF4" w14:textId="77777777" w:rsidR="006E6A7D" w:rsidRPr="00522FCF" w:rsidRDefault="006E6A7D" w:rsidP="00E95CB9">
            <w:pPr>
              <w:jc w:val="center"/>
              <w:rPr>
                <w:sz w:val="24"/>
                <w:szCs w:val="24"/>
                <w:lang w:eastAsia="en-GB"/>
              </w:rPr>
            </w:pPr>
            <w:r w:rsidRPr="00522FCF">
              <w:rPr>
                <w:sz w:val="24"/>
                <w:szCs w:val="24"/>
                <w:lang w:eastAsia="en-GB"/>
              </w:rPr>
              <w:t>CO6</w:t>
            </w:r>
          </w:p>
        </w:tc>
        <w:tc>
          <w:tcPr>
            <w:tcW w:w="7585" w:type="dxa"/>
            <w:tcMar>
              <w:top w:w="22" w:type="dxa"/>
              <w:left w:w="33" w:type="dxa"/>
              <w:bottom w:w="22" w:type="dxa"/>
              <w:right w:w="33" w:type="dxa"/>
            </w:tcMar>
            <w:vAlign w:val="bottom"/>
            <w:hideMark/>
          </w:tcPr>
          <w:p w14:paraId="172D8219" w14:textId="2AF37B83" w:rsidR="006E6A7D" w:rsidRPr="00522FCF" w:rsidRDefault="00232099" w:rsidP="00800FAA">
            <w:pPr>
              <w:spacing w:line="276" w:lineRule="auto"/>
              <w:jc w:val="both"/>
              <w:rPr>
                <w:sz w:val="24"/>
                <w:szCs w:val="24"/>
                <w:lang w:eastAsia="en-GB"/>
              </w:rPr>
            </w:pPr>
            <w:r w:rsidRPr="00232099">
              <w:rPr>
                <w:sz w:val="24"/>
                <w:szCs w:val="24"/>
                <w:lang w:eastAsia="en-GB"/>
              </w:rPr>
              <w:t>Evaluate the performance of the proposed system using appropriate metrics and assess its reliability, fairness, and scalability in banking scenarios.</w:t>
            </w:r>
          </w:p>
        </w:tc>
      </w:tr>
    </w:tbl>
    <w:p w14:paraId="63702088" w14:textId="77777777" w:rsidR="00112B27" w:rsidRDefault="00112B27" w:rsidP="00800FAA">
      <w:pPr>
        <w:spacing w:line="360" w:lineRule="auto"/>
        <w:rPr>
          <w:b/>
          <w:bCs/>
          <w:sz w:val="28"/>
          <w:szCs w:val="28"/>
          <w:lang w:eastAsia="en-GB"/>
        </w:rPr>
      </w:pPr>
    </w:p>
    <w:p w14:paraId="313E0408" w14:textId="53D9BE8E" w:rsidR="000975FE" w:rsidRPr="00800FAA" w:rsidRDefault="006E6A7D" w:rsidP="00800FAA">
      <w:pPr>
        <w:spacing w:line="360" w:lineRule="auto"/>
        <w:rPr>
          <w:b/>
          <w:bCs/>
          <w:sz w:val="28"/>
          <w:szCs w:val="28"/>
          <w:lang w:eastAsia="en-GB"/>
        </w:rPr>
      </w:pPr>
      <w:r w:rsidRPr="00FE75B3">
        <w:rPr>
          <w:b/>
          <w:bCs/>
          <w:sz w:val="28"/>
          <w:szCs w:val="28"/>
          <w:lang w:eastAsia="en-GB"/>
        </w:rPr>
        <w:lastRenderedPageBreak/>
        <w:t>Supported Program Outcomes (Po's) And Sustainable Development Goals (SDG's):</w:t>
      </w:r>
    </w:p>
    <w:p w14:paraId="3DE73945" w14:textId="77777777" w:rsidR="006E6A7D" w:rsidRDefault="006E6A7D" w:rsidP="00800FAA">
      <w:pPr>
        <w:spacing w:line="360" w:lineRule="auto"/>
        <w:rPr>
          <w:b/>
          <w:sz w:val="28"/>
          <w:szCs w:val="28"/>
          <w:lang w:eastAsia="en-GB"/>
        </w:rPr>
      </w:pPr>
      <w:r w:rsidRPr="00FE75B3">
        <w:rPr>
          <w:b/>
          <w:sz w:val="28"/>
          <w:szCs w:val="28"/>
          <w:lang w:eastAsia="en-GB"/>
        </w:rPr>
        <w:t>Program Outcomes (PO’s):</w:t>
      </w:r>
    </w:p>
    <w:p w14:paraId="3900F69A" w14:textId="00979DB1" w:rsidR="006E6A7D" w:rsidRPr="00FE75B3" w:rsidRDefault="006E6A7D" w:rsidP="00232099">
      <w:pPr>
        <w:spacing w:line="360" w:lineRule="auto"/>
        <w:rPr>
          <w:bCs/>
          <w:sz w:val="24"/>
          <w:szCs w:val="24"/>
          <w:lang w:eastAsia="en-GB"/>
        </w:rPr>
      </w:pPr>
      <w:r w:rsidRPr="00FE75B3">
        <w:rPr>
          <w:bCs/>
          <w:sz w:val="24"/>
          <w:szCs w:val="24"/>
          <w:lang w:eastAsia="en-GB"/>
        </w:rPr>
        <w:t xml:space="preserve">The following are </w:t>
      </w:r>
      <w:r w:rsidR="00232099">
        <w:rPr>
          <w:bCs/>
          <w:sz w:val="24"/>
          <w:szCs w:val="24"/>
          <w:lang w:eastAsia="en-GB"/>
        </w:rPr>
        <w:t>8</w:t>
      </w:r>
      <w:r w:rsidRPr="00FE75B3">
        <w:rPr>
          <w:bCs/>
          <w:sz w:val="24"/>
          <w:szCs w:val="24"/>
          <w:lang w:eastAsia="en-GB"/>
        </w:rPr>
        <w:t xml:space="preserve"> program outcomes</w:t>
      </w:r>
    </w:p>
    <w:tbl>
      <w:tblPr>
        <w:tblStyle w:val="TableGrid"/>
        <w:tblW w:w="9375" w:type="dxa"/>
        <w:tblLook w:val="04A0" w:firstRow="1" w:lastRow="0" w:firstColumn="1" w:lastColumn="0" w:noHBand="0" w:noVBand="1"/>
      </w:tblPr>
      <w:tblGrid>
        <w:gridCol w:w="1075"/>
        <w:gridCol w:w="8300"/>
      </w:tblGrid>
      <w:tr w:rsidR="00232099" w:rsidRPr="00232099" w14:paraId="29F6D200" w14:textId="77777777" w:rsidTr="00232099">
        <w:tc>
          <w:tcPr>
            <w:tcW w:w="1075" w:type="dxa"/>
            <w:hideMark/>
          </w:tcPr>
          <w:p w14:paraId="4D48A581" w14:textId="77777777" w:rsidR="00232099" w:rsidRPr="00232099" w:rsidRDefault="00232099" w:rsidP="00232099">
            <w:pPr>
              <w:framePr w:hSpace="180" w:wrap="around" w:vAnchor="text" w:hAnchor="margin" w:y="188"/>
              <w:rPr>
                <w:b/>
                <w:bCs/>
                <w:color w:val="000000"/>
                <w:sz w:val="24"/>
                <w:szCs w:val="24"/>
                <w:lang w:val="en-US"/>
              </w:rPr>
            </w:pPr>
            <w:r w:rsidRPr="00232099">
              <w:rPr>
                <w:b/>
                <w:bCs/>
                <w:color w:val="000000"/>
                <w:sz w:val="24"/>
                <w:szCs w:val="24"/>
                <w:lang w:val="en-US"/>
              </w:rPr>
              <w:t>PO No.</w:t>
            </w:r>
          </w:p>
        </w:tc>
        <w:tc>
          <w:tcPr>
            <w:tcW w:w="8300" w:type="dxa"/>
            <w:hideMark/>
          </w:tcPr>
          <w:p w14:paraId="77022FF5" w14:textId="77777777" w:rsidR="00232099" w:rsidRPr="00232099" w:rsidRDefault="00232099" w:rsidP="00232099">
            <w:pPr>
              <w:framePr w:hSpace="180" w:wrap="around" w:vAnchor="text" w:hAnchor="margin" w:y="188"/>
              <w:rPr>
                <w:b/>
                <w:bCs/>
                <w:color w:val="000000"/>
                <w:sz w:val="24"/>
                <w:szCs w:val="24"/>
                <w:lang w:val="en-US"/>
              </w:rPr>
            </w:pPr>
            <w:r w:rsidRPr="00232099">
              <w:rPr>
                <w:b/>
                <w:bCs/>
                <w:color w:val="000000"/>
                <w:sz w:val="24"/>
                <w:szCs w:val="24"/>
                <w:lang w:val="en-US"/>
              </w:rPr>
              <w:t>Program Outcome Description</w:t>
            </w:r>
          </w:p>
        </w:tc>
      </w:tr>
      <w:tr w:rsidR="00232099" w:rsidRPr="00232099" w14:paraId="60EE95C3" w14:textId="77777777" w:rsidTr="00232099">
        <w:tc>
          <w:tcPr>
            <w:tcW w:w="1075" w:type="dxa"/>
            <w:hideMark/>
          </w:tcPr>
          <w:p w14:paraId="7CE3178C"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PO1</w:t>
            </w:r>
          </w:p>
        </w:tc>
        <w:tc>
          <w:tcPr>
            <w:tcW w:w="8300" w:type="dxa"/>
            <w:hideMark/>
          </w:tcPr>
          <w:p w14:paraId="2F0B55FD"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Apply knowledge of mathematics, statistics, machine learning, and computer science fundamentals to solve real-world banking and financial problems.</w:t>
            </w:r>
          </w:p>
        </w:tc>
      </w:tr>
      <w:tr w:rsidR="00232099" w:rsidRPr="00232099" w14:paraId="622DCACC" w14:textId="77777777" w:rsidTr="00232099">
        <w:tc>
          <w:tcPr>
            <w:tcW w:w="1075" w:type="dxa"/>
            <w:hideMark/>
          </w:tcPr>
          <w:p w14:paraId="3BF4454A"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PO2</w:t>
            </w:r>
          </w:p>
        </w:tc>
        <w:tc>
          <w:tcPr>
            <w:tcW w:w="8300" w:type="dxa"/>
            <w:hideMark/>
          </w:tcPr>
          <w:p w14:paraId="2512ED7E"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Analyze loan approval challenges such as bias, inefficiency, and lack of transparency, and formulate suitable AI-based solutions.</w:t>
            </w:r>
          </w:p>
        </w:tc>
      </w:tr>
      <w:tr w:rsidR="00232099" w:rsidRPr="00232099" w14:paraId="7887001A" w14:textId="77777777" w:rsidTr="00232099">
        <w:tc>
          <w:tcPr>
            <w:tcW w:w="1075" w:type="dxa"/>
            <w:hideMark/>
          </w:tcPr>
          <w:p w14:paraId="11C9CDA7"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PO3</w:t>
            </w:r>
          </w:p>
        </w:tc>
        <w:tc>
          <w:tcPr>
            <w:tcW w:w="8300" w:type="dxa"/>
            <w:hideMark/>
          </w:tcPr>
          <w:p w14:paraId="05E33578"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Design and develop an intelligent, explainable, and scalable loan approval system that meets functional, ethical, and regulatory requirements.</w:t>
            </w:r>
          </w:p>
        </w:tc>
      </w:tr>
      <w:tr w:rsidR="00232099" w:rsidRPr="00232099" w14:paraId="14FF076C" w14:textId="77777777" w:rsidTr="00232099">
        <w:tc>
          <w:tcPr>
            <w:tcW w:w="1075" w:type="dxa"/>
            <w:hideMark/>
          </w:tcPr>
          <w:p w14:paraId="6E1BD888"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PO4</w:t>
            </w:r>
          </w:p>
        </w:tc>
        <w:tc>
          <w:tcPr>
            <w:tcW w:w="8300" w:type="dxa"/>
            <w:hideMark/>
          </w:tcPr>
          <w:p w14:paraId="3D4ED99C"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Conduct experiments, analyze financial datasets, and interpret model results to validate accuracy and reliability of predictions.</w:t>
            </w:r>
          </w:p>
        </w:tc>
      </w:tr>
      <w:tr w:rsidR="00232099" w:rsidRPr="00232099" w14:paraId="0C0E0B43" w14:textId="77777777" w:rsidTr="00232099">
        <w:tc>
          <w:tcPr>
            <w:tcW w:w="1075" w:type="dxa"/>
            <w:hideMark/>
          </w:tcPr>
          <w:p w14:paraId="16CC743B"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PO5</w:t>
            </w:r>
          </w:p>
        </w:tc>
        <w:tc>
          <w:tcPr>
            <w:tcW w:w="8300" w:type="dxa"/>
            <w:hideMark/>
          </w:tcPr>
          <w:p w14:paraId="3C93C58A"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Use modern tools and technologies such as Python, Scikit-learn, and Streamlit to implement and deploy machine learning applications.</w:t>
            </w:r>
          </w:p>
        </w:tc>
      </w:tr>
      <w:tr w:rsidR="00232099" w:rsidRPr="00232099" w14:paraId="7BA3EB5B" w14:textId="77777777" w:rsidTr="00232099">
        <w:tc>
          <w:tcPr>
            <w:tcW w:w="1075" w:type="dxa"/>
            <w:hideMark/>
          </w:tcPr>
          <w:p w14:paraId="11D2D1CC"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PO6</w:t>
            </w:r>
          </w:p>
        </w:tc>
        <w:tc>
          <w:tcPr>
            <w:tcW w:w="8300" w:type="dxa"/>
            <w:hideMark/>
          </w:tcPr>
          <w:p w14:paraId="5FC74B62"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Understand ethical responsibilities including fairness, transparency, accountability, and bias mitigation in AI-driven financial systems.</w:t>
            </w:r>
          </w:p>
        </w:tc>
      </w:tr>
      <w:tr w:rsidR="00232099" w:rsidRPr="00232099" w14:paraId="37056C4C" w14:textId="77777777" w:rsidTr="00232099">
        <w:tc>
          <w:tcPr>
            <w:tcW w:w="1075" w:type="dxa"/>
            <w:hideMark/>
          </w:tcPr>
          <w:p w14:paraId="5A88EC75"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PO7</w:t>
            </w:r>
          </w:p>
        </w:tc>
        <w:tc>
          <w:tcPr>
            <w:tcW w:w="8300" w:type="dxa"/>
            <w:hideMark/>
          </w:tcPr>
          <w:p w14:paraId="51E41BA5"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Communicate technical concepts, system architecture, and results effectively through reports, presentations, and demonstrations.</w:t>
            </w:r>
          </w:p>
        </w:tc>
      </w:tr>
      <w:tr w:rsidR="00232099" w:rsidRPr="00232099" w14:paraId="0C283343" w14:textId="77777777" w:rsidTr="00232099">
        <w:tc>
          <w:tcPr>
            <w:tcW w:w="1075" w:type="dxa"/>
            <w:hideMark/>
          </w:tcPr>
          <w:p w14:paraId="661873E7" w14:textId="77777777" w:rsidR="00232099" w:rsidRPr="00232099" w:rsidRDefault="00232099" w:rsidP="00232099">
            <w:pPr>
              <w:framePr w:hSpace="180" w:wrap="around" w:vAnchor="text" w:hAnchor="margin" w:y="188"/>
              <w:rPr>
                <w:color w:val="000000"/>
                <w:sz w:val="24"/>
                <w:szCs w:val="24"/>
                <w:lang w:val="en-US"/>
              </w:rPr>
            </w:pPr>
            <w:r w:rsidRPr="00232099">
              <w:rPr>
                <w:b/>
                <w:bCs/>
                <w:color w:val="000000"/>
                <w:sz w:val="24"/>
                <w:szCs w:val="24"/>
                <w:lang w:val="en-US"/>
              </w:rPr>
              <w:t>PO8</w:t>
            </w:r>
          </w:p>
        </w:tc>
        <w:tc>
          <w:tcPr>
            <w:tcW w:w="8300" w:type="dxa"/>
            <w:hideMark/>
          </w:tcPr>
          <w:p w14:paraId="53234C05" w14:textId="77777777" w:rsidR="00232099" w:rsidRPr="00232099" w:rsidRDefault="00232099" w:rsidP="00232099">
            <w:pPr>
              <w:framePr w:hSpace="180" w:wrap="around" w:vAnchor="text" w:hAnchor="margin" w:y="188"/>
              <w:rPr>
                <w:color w:val="000000"/>
                <w:sz w:val="24"/>
                <w:szCs w:val="24"/>
                <w:lang w:val="en-US"/>
              </w:rPr>
            </w:pPr>
            <w:r w:rsidRPr="00232099">
              <w:rPr>
                <w:color w:val="000000"/>
                <w:sz w:val="24"/>
                <w:szCs w:val="24"/>
                <w:lang w:val="en-US"/>
              </w:rPr>
              <w:t>Recognize the need for lifelong learning and adaptability to emerging technologies in Explainable AI and FinTech domains.</w:t>
            </w:r>
          </w:p>
        </w:tc>
      </w:tr>
    </w:tbl>
    <w:p w14:paraId="75014B42" w14:textId="77777777" w:rsidR="006E6A7D" w:rsidRPr="00313D2B" w:rsidRDefault="006E6A7D" w:rsidP="00800FAA">
      <w:pPr>
        <w:spacing w:line="360" w:lineRule="auto"/>
        <w:rPr>
          <w:b/>
          <w:sz w:val="28"/>
          <w:szCs w:val="28"/>
          <w:lang w:eastAsia="en-GB"/>
        </w:rPr>
      </w:pPr>
    </w:p>
    <w:p w14:paraId="492F2D66" w14:textId="77777777" w:rsidR="006E6A7D" w:rsidRPr="00FE75B3" w:rsidRDefault="006E6A7D" w:rsidP="00800FAA">
      <w:pPr>
        <w:spacing w:line="360" w:lineRule="auto"/>
        <w:rPr>
          <w:b/>
          <w:sz w:val="24"/>
          <w:szCs w:val="24"/>
          <w:lang w:eastAsia="en-GB"/>
        </w:rPr>
      </w:pPr>
      <w:r w:rsidRPr="00FE75B3">
        <w:rPr>
          <w:b/>
          <w:bCs/>
          <w:sz w:val="28"/>
          <w:szCs w:val="28"/>
          <w:lang w:eastAsia="en-GB"/>
        </w:rPr>
        <w:t>Sustainable Development Goals (SDG's):</w:t>
      </w:r>
    </w:p>
    <w:tbl>
      <w:tblPr>
        <w:tblpPr w:leftFromText="180" w:rightFromText="180" w:vertAnchor="text" w:horzAnchor="margin" w:tblpY="413"/>
        <w:tblW w:w="9595" w:type="dxa"/>
        <w:tblLook w:val="04A0" w:firstRow="1" w:lastRow="0" w:firstColumn="1" w:lastColumn="0" w:noHBand="0" w:noVBand="1"/>
      </w:tblPr>
      <w:tblGrid>
        <w:gridCol w:w="1260"/>
        <w:gridCol w:w="3815"/>
        <w:gridCol w:w="1040"/>
        <w:gridCol w:w="3480"/>
      </w:tblGrid>
      <w:tr w:rsidR="00232099" w:rsidRPr="00C414F7" w14:paraId="578BF9EA" w14:textId="77777777" w:rsidTr="00232099">
        <w:trPr>
          <w:trHeight w:val="467"/>
        </w:trPr>
        <w:tc>
          <w:tcPr>
            <w:tcW w:w="1260" w:type="dxa"/>
            <w:tcBorders>
              <w:top w:val="single" w:sz="4" w:space="0" w:color="auto"/>
              <w:left w:val="single" w:sz="4" w:space="0" w:color="auto"/>
              <w:bottom w:val="single" w:sz="4" w:space="0" w:color="auto"/>
              <w:right w:val="single" w:sz="4" w:space="0" w:color="auto"/>
            </w:tcBorders>
            <w:vAlign w:val="center"/>
            <w:hideMark/>
          </w:tcPr>
          <w:p w14:paraId="7D4A723E" w14:textId="77777777" w:rsidR="00232099" w:rsidRPr="00C414F7" w:rsidRDefault="00232099" w:rsidP="00232099">
            <w:pPr>
              <w:rPr>
                <w:color w:val="000000"/>
                <w:sz w:val="24"/>
                <w:szCs w:val="24"/>
              </w:rPr>
            </w:pPr>
            <w:r w:rsidRPr="00C414F7">
              <w:rPr>
                <w:color w:val="000000"/>
                <w:sz w:val="24"/>
                <w:szCs w:val="24"/>
                <w:lang w:val="en-IN"/>
              </w:rPr>
              <w:t>SDG 1</w:t>
            </w:r>
          </w:p>
        </w:tc>
        <w:tc>
          <w:tcPr>
            <w:tcW w:w="3815" w:type="dxa"/>
            <w:tcBorders>
              <w:top w:val="single" w:sz="4" w:space="0" w:color="auto"/>
              <w:left w:val="nil"/>
              <w:bottom w:val="single" w:sz="4" w:space="0" w:color="auto"/>
              <w:right w:val="single" w:sz="4" w:space="0" w:color="auto"/>
            </w:tcBorders>
            <w:vAlign w:val="center"/>
            <w:hideMark/>
          </w:tcPr>
          <w:p w14:paraId="2C0DBF5E" w14:textId="77777777" w:rsidR="00232099" w:rsidRPr="00C414F7" w:rsidRDefault="00232099" w:rsidP="00232099">
            <w:pPr>
              <w:rPr>
                <w:color w:val="000000"/>
                <w:sz w:val="24"/>
                <w:szCs w:val="24"/>
              </w:rPr>
            </w:pPr>
            <w:r w:rsidRPr="00C414F7">
              <w:rPr>
                <w:color w:val="000000"/>
                <w:sz w:val="24"/>
                <w:szCs w:val="24"/>
                <w:lang w:val="en-IN"/>
              </w:rPr>
              <w:t>No Poverty</w:t>
            </w:r>
          </w:p>
        </w:tc>
        <w:tc>
          <w:tcPr>
            <w:tcW w:w="1040" w:type="dxa"/>
            <w:tcBorders>
              <w:top w:val="single" w:sz="4" w:space="0" w:color="auto"/>
              <w:left w:val="nil"/>
              <w:bottom w:val="single" w:sz="4" w:space="0" w:color="auto"/>
              <w:right w:val="single" w:sz="4" w:space="0" w:color="auto"/>
            </w:tcBorders>
            <w:vAlign w:val="center"/>
            <w:hideMark/>
          </w:tcPr>
          <w:p w14:paraId="267342F4" w14:textId="77777777" w:rsidR="00232099" w:rsidRPr="00C414F7" w:rsidRDefault="00232099" w:rsidP="00232099">
            <w:pPr>
              <w:rPr>
                <w:color w:val="000000"/>
                <w:sz w:val="24"/>
                <w:szCs w:val="24"/>
              </w:rPr>
            </w:pPr>
            <w:r w:rsidRPr="00C414F7">
              <w:rPr>
                <w:color w:val="000000"/>
                <w:sz w:val="24"/>
                <w:szCs w:val="24"/>
                <w:lang w:val="en-IN"/>
              </w:rPr>
              <w:t>SDG 10</w:t>
            </w:r>
          </w:p>
        </w:tc>
        <w:tc>
          <w:tcPr>
            <w:tcW w:w="3480" w:type="dxa"/>
            <w:tcBorders>
              <w:top w:val="single" w:sz="4" w:space="0" w:color="auto"/>
              <w:left w:val="nil"/>
              <w:bottom w:val="single" w:sz="4" w:space="0" w:color="auto"/>
              <w:right w:val="single" w:sz="4" w:space="0" w:color="auto"/>
            </w:tcBorders>
            <w:vAlign w:val="center"/>
            <w:hideMark/>
          </w:tcPr>
          <w:p w14:paraId="2EDC6142" w14:textId="77777777" w:rsidR="00232099" w:rsidRPr="00C414F7" w:rsidRDefault="00232099" w:rsidP="00232099">
            <w:pPr>
              <w:rPr>
                <w:color w:val="000000"/>
                <w:sz w:val="24"/>
                <w:szCs w:val="24"/>
              </w:rPr>
            </w:pPr>
            <w:r w:rsidRPr="00C414F7">
              <w:rPr>
                <w:color w:val="000000"/>
                <w:sz w:val="24"/>
                <w:szCs w:val="24"/>
                <w:lang w:val="en-IN"/>
              </w:rPr>
              <w:t>Reduced Inequalities</w:t>
            </w:r>
          </w:p>
        </w:tc>
      </w:tr>
      <w:tr w:rsidR="00232099" w:rsidRPr="00C414F7" w14:paraId="5C67819D" w14:textId="77777777" w:rsidTr="00232099">
        <w:trPr>
          <w:trHeight w:val="624"/>
        </w:trPr>
        <w:tc>
          <w:tcPr>
            <w:tcW w:w="1260" w:type="dxa"/>
            <w:tcBorders>
              <w:top w:val="nil"/>
              <w:left w:val="single" w:sz="4" w:space="0" w:color="auto"/>
              <w:bottom w:val="single" w:sz="4" w:space="0" w:color="auto"/>
              <w:right w:val="single" w:sz="4" w:space="0" w:color="auto"/>
            </w:tcBorders>
            <w:vAlign w:val="center"/>
            <w:hideMark/>
          </w:tcPr>
          <w:p w14:paraId="2FFF7727" w14:textId="77777777" w:rsidR="00232099" w:rsidRPr="00C414F7" w:rsidRDefault="00232099" w:rsidP="00232099">
            <w:pPr>
              <w:rPr>
                <w:color w:val="000000"/>
                <w:sz w:val="24"/>
                <w:szCs w:val="24"/>
              </w:rPr>
            </w:pPr>
            <w:r w:rsidRPr="00C414F7">
              <w:rPr>
                <w:color w:val="000000"/>
                <w:sz w:val="24"/>
                <w:szCs w:val="24"/>
                <w:lang w:val="en-IN"/>
              </w:rPr>
              <w:t>SDG 2</w:t>
            </w:r>
          </w:p>
        </w:tc>
        <w:tc>
          <w:tcPr>
            <w:tcW w:w="3815" w:type="dxa"/>
            <w:tcBorders>
              <w:top w:val="nil"/>
              <w:left w:val="nil"/>
              <w:bottom w:val="single" w:sz="4" w:space="0" w:color="auto"/>
              <w:right w:val="single" w:sz="4" w:space="0" w:color="auto"/>
            </w:tcBorders>
            <w:vAlign w:val="center"/>
            <w:hideMark/>
          </w:tcPr>
          <w:p w14:paraId="768AD148" w14:textId="77777777" w:rsidR="00232099" w:rsidRPr="00C414F7" w:rsidRDefault="00232099" w:rsidP="00232099">
            <w:pPr>
              <w:rPr>
                <w:color w:val="000000"/>
                <w:sz w:val="24"/>
                <w:szCs w:val="24"/>
              </w:rPr>
            </w:pPr>
            <w:r w:rsidRPr="00C414F7">
              <w:rPr>
                <w:color w:val="000000"/>
                <w:sz w:val="24"/>
                <w:szCs w:val="24"/>
                <w:lang w:val="en-IN"/>
              </w:rPr>
              <w:t>Zero Hunger</w:t>
            </w:r>
          </w:p>
        </w:tc>
        <w:tc>
          <w:tcPr>
            <w:tcW w:w="1040" w:type="dxa"/>
            <w:tcBorders>
              <w:top w:val="nil"/>
              <w:left w:val="nil"/>
              <w:bottom w:val="single" w:sz="4" w:space="0" w:color="auto"/>
              <w:right w:val="single" w:sz="4" w:space="0" w:color="auto"/>
            </w:tcBorders>
            <w:vAlign w:val="center"/>
            <w:hideMark/>
          </w:tcPr>
          <w:p w14:paraId="468BA740" w14:textId="77777777" w:rsidR="00232099" w:rsidRPr="00C414F7" w:rsidRDefault="00232099" w:rsidP="00232099">
            <w:pPr>
              <w:rPr>
                <w:color w:val="000000"/>
                <w:sz w:val="24"/>
                <w:szCs w:val="24"/>
              </w:rPr>
            </w:pPr>
            <w:r w:rsidRPr="00C414F7">
              <w:rPr>
                <w:color w:val="000000"/>
                <w:sz w:val="24"/>
                <w:szCs w:val="24"/>
                <w:lang w:val="en-IN"/>
              </w:rPr>
              <w:t>SDG 11</w:t>
            </w:r>
          </w:p>
        </w:tc>
        <w:tc>
          <w:tcPr>
            <w:tcW w:w="3480" w:type="dxa"/>
            <w:tcBorders>
              <w:top w:val="nil"/>
              <w:left w:val="nil"/>
              <w:bottom w:val="single" w:sz="4" w:space="0" w:color="auto"/>
              <w:right w:val="single" w:sz="4" w:space="0" w:color="auto"/>
            </w:tcBorders>
            <w:vAlign w:val="center"/>
            <w:hideMark/>
          </w:tcPr>
          <w:p w14:paraId="769C11E5" w14:textId="77777777" w:rsidR="00232099" w:rsidRPr="00C414F7" w:rsidRDefault="00232099" w:rsidP="00232099">
            <w:pPr>
              <w:rPr>
                <w:color w:val="000000"/>
                <w:sz w:val="24"/>
                <w:szCs w:val="24"/>
              </w:rPr>
            </w:pPr>
            <w:r w:rsidRPr="00C414F7">
              <w:rPr>
                <w:color w:val="000000"/>
                <w:sz w:val="24"/>
                <w:szCs w:val="24"/>
                <w:lang w:val="en-IN"/>
              </w:rPr>
              <w:t>Sustainable Cities and Communities</w:t>
            </w:r>
          </w:p>
        </w:tc>
      </w:tr>
      <w:tr w:rsidR="00232099" w:rsidRPr="00C414F7" w14:paraId="2E13103A" w14:textId="77777777" w:rsidTr="00232099">
        <w:trPr>
          <w:trHeight w:val="624"/>
        </w:trPr>
        <w:tc>
          <w:tcPr>
            <w:tcW w:w="1260" w:type="dxa"/>
            <w:tcBorders>
              <w:top w:val="nil"/>
              <w:left w:val="single" w:sz="4" w:space="0" w:color="auto"/>
              <w:bottom w:val="single" w:sz="4" w:space="0" w:color="auto"/>
              <w:right w:val="single" w:sz="4" w:space="0" w:color="auto"/>
            </w:tcBorders>
            <w:vAlign w:val="center"/>
            <w:hideMark/>
          </w:tcPr>
          <w:p w14:paraId="09E454F5" w14:textId="77777777" w:rsidR="00232099" w:rsidRPr="00C414F7" w:rsidRDefault="00232099" w:rsidP="00232099">
            <w:pPr>
              <w:rPr>
                <w:color w:val="000000"/>
                <w:sz w:val="24"/>
                <w:szCs w:val="24"/>
              </w:rPr>
            </w:pPr>
            <w:r w:rsidRPr="00C414F7">
              <w:rPr>
                <w:color w:val="000000"/>
                <w:sz w:val="24"/>
                <w:szCs w:val="24"/>
                <w:lang w:val="en-IN"/>
              </w:rPr>
              <w:t>SDG 3</w:t>
            </w:r>
          </w:p>
        </w:tc>
        <w:tc>
          <w:tcPr>
            <w:tcW w:w="3815" w:type="dxa"/>
            <w:tcBorders>
              <w:top w:val="nil"/>
              <w:left w:val="nil"/>
              <w:bottom w:val="single" w:sz="4" w:space="0" w:color="auto"/>
              <w:right w:val="single" w:sz="4" w:space="0" w:color="auto"/>
            </w:tcBorders>
            <w:vAlign w:val="center"/>
            <w:hideMark/>
          </w:tcPr>
          <w:p w14:paraId="179BE438" w14:textId="77777777" w:rsidR="00232099" w:rsidRPr="00C414F7" w:rsidRDefault="00232099" w:rsidP="00232099">
            <w:pPr>
              <w:rPr>
                <w:color w:val="000000"/>
                <w:sz w:val="24"/>
                <w:szCs w:val="24"/>
              </w:rPr>
            </w:pPr>
            <w:r w:rsidRPr="00C414F7">
              <w:rPr>
                <w:color w:val="000000"/>
                <w:sz w:val="24"/>
                <w:szCs w:val="24"/>
                <w:lang w:val="en-IN"/>
              </w:rPr>
              <w:t>Good Health and Well-being</w:t>
            </w:r>
          </w:p>
        </w:tc>
        <w:tc>
          <w:tcPr>
            <w:tcW w:w="1040" w:type="dxa"/>
            <w:tcBorders>
              <w:top w:val="nil"/>
              <w:left w:val="nil"/>
              <w:bottom w:val="single" w:sz="4" w:space="0" w:color="auto"/>
              <w:right w:val="single" w:sz="4" w:space="0" w:color="auto"/>
            </w:tcBorders>
            <w:vAlign w:val="center"/>
            <w:hideMark/>
          </w:tcPr>
          <w:p w14:paraId="528EE813" w14:textId="77777777" w:rsidR="00232099" w:rsidRPr="00C414F7" w:rsidRDefault="00232099" w:rsidP="00232099">
            <w:pPr>
              <w:rPr>
                <w:color w:val="000000"/>
                <w:sz w:val="24"/>
                <w:szCs w:val="24"/>
              </w:rPr>
            </w:pPr>
            <w:r w:rsidRPr="00C414F7">
              <w:rPr>
                <w:color w:val="000000"/>
                <w:sz w:val="24"/>
                <w:szCs w:val="24"/>
                <w:lang w:val="en-IN"/>
              </w:rPr>
              <w:t>SDG 12</w:t>
            </w:r>
          </w:p>
        </w:tc>
        <w:tc>
          <w:tcPr>
            <w:tcW w:w="3480" w:type="dxa"/>
            <w:tcBorders>
              <w:top w:val="nil"/>
              <w:left w:val="nil"/>
              <w:bottom w:val="single" w:sz="4" w:space="0" w:color="auto"/>
              <w:right w:val="single" w:sz="4" w:space="0" w:color="auto"/>
            </w:tcBorders>
            <w:vAlign w:val="center"/>
            <w:hideMark/>
          </w:tcPr>
          <w:p w14:paraId="4F69EF6D" w14:textId="77777777" w:rsidR="00232099" w:rsidRPr="00C414F7" w:rsidRDefault="00232099" w:rsidP="00232099">
            <w:pPr>
              <w:rPr>
                <w:color w:val="000000"/>
                <w:sz w:val="24"/>
                <w:szCs w:val="24"/>
              </w:rPr>
            </w:pPr>
            <w:r w:rsidRPr="00C414F7">
              <w:rPr>
                <w:color w:val="000000"/>
                <w:sz w:val="24"/>
                <w:szCs w:val="24"/>
                <w:lang w:val="en-IN"/>
              </w:rPr>
              <w:t>Responsible Consumption and Production</w:t>
            </w:r>
          </w:p>
        </w:tc>
      </w:tr>
      <w:tr w:rsidR="00232099" w:rsidRPr="00C414F7" w14:paraId="1C5F8D7B" w14:textId="77777777" w:rsidTr="00232099">
        <w:trPr>
          <w:trHeight w:val="312"/>
        </w:trPr>
        <w:tc>
          <w:tcPr>
            <w:tcW w:w="1260" w:type="dxa"/>
            <w:tcBorders>
              <w:top w:val="nil"/>
              <w:left w:val="single" w:sz="4" w:space="0" w:color="auto"/>
              <w:bottom w:val="single" w:sz="4" w:space="0" w:color="auto"/>
              <w:right w:val="single" w:sz="4" w:space="0" w:color="auto"/>
            </w:tcBorders>
            <w:vAlign w:val="center"/>
            <w:hideMark/>
          </w:tcPr>
          <w:p w14:paraId="2C623C91" w14:textId="77777777" w:rsidR="00232099" w:rsidRPr="00C414F7" w:rsidRDefault="00232099" w:rsidP="00232099">
            <w:pPr>
              <w:rPr>
                <w:color w:val="000000"/>
                <w:sz w:val="24"/>
                <w:szCs w:val="24"/>
              </w:rPr>
            </w:pPr>
            <w:r w:rsidRPr="00C414F7">
              <w:rPr>
                <w:color w:val="000000"/>
                <w:sz w:val="24"/>
                <w:szCs w:val="24"/>
                <w:lang w:val="en-IN"/>
              </w:rPr>
              <w:t>SDG 4</w:t>
            </w:r>
          </w:p>
        </w:tc>
        <w:tc>
          <w:tcPr>
            <w:tcW w:w="3815" w:type="dxa"/>
            <w:tcBorders>
              <w:top w:val="nil"/>
              <w:left w:val="nil"/>
              <w:bottom w:val="single" w:sz="4" w:space="0" w:color="auto"/>
              <w:right w:val="single" w:sz="4" w:space="0" w:color="auto"/>
            </w:tcBorders>
            <w:vAlign w:val="center"/>
            <w:hideMark/>
          </w:tcPr>
          <w:p w14:paraId="4FBA42B1" w14:textId="77777777" w:rsidR="00232099" w:rsidRPr="00C414F7" w:rsidRDefault="00232099" w:rsidP="00232099">
            <w:pPr>
              <w:rPr>
                <w:color w:val="000000"/>
                <w:sz w:val="24"/>
                <w:szCs w:val="24"/>
              </w:rPr>
            </w:pPr>
            <w:r w:rsidRPr="00C414F7">
              <w:rPr>
                <w:color w:val="000000"/>
                <w:sz w:val="24"/>
                <w:szCs w:val="24"/>
                <w:lang w:val="en-IN"/>
              </w:rPr>
              <w:t>Quality Education</w:t>
            </w:r>
          </w:p>
        </w:tc>
        <w:tc>
          <w:tcPr>
            <w:tcW w:w="1040" w:type="dxa"/>
            <w:tcBorders>
              <w:top w:val="nil"/>
              <w:left w:val="nil"/>
              <w:bottom w:val="single" w:sz="4" w:space="0" w:color="auto"/>
              <w:right w:val="single" w:sz="4" w:space="0" w:color="auto"/>
            </w:tcBorders>
            <w:vAlign w:val="center"/>
            <w:hideMark/>
          </w:tcPr>
          <w:p w14:paraId="379D6D19" w14:textId="77777777" w:rsidR="00232099" w:rsidRPr="00C414F7" w:rsidRDefault="00232099" w:rsidP="00232099">
            <w:pPr>
              <w:rPr>
                <w:color w:val="000000"/>
                <w:sz w:val="24"/>
                <w:szCs w:val="24"/>
              </w:rPr>
            </w:pPr>
            <w:r w:rsidRPr="00C414F7">
              <w:rPr>
                <w:color w:val="000000"/>
                <w:sz w:val="24"/>
                <w:szCs w:val="24"/>
                <w:lang w:val="en-IN"/>
              </w:rPr>
              <w:t>SDG 13</w:t>
            </w:r>
          </w:p>
        </w:tc>
        <w:tc>
          <w:tcPr>
            <w:tcW w:w="3480" w:type="dxa"/>
            <w:tcBorders>
              <w:top w:val="nil"/>
              <w:left w:val="nil"/>
              <w:bottom w:val="single" w:sz="4" w:space="0" w:color="auto"/>
              <w:right w:val="single" w:sz="4" w:space="0" w:color="auto"/>
            </w:tcBorders>
            <w:vAlign w:val="center"/>
            <w:hideMark/>
          </w:tcPr>
          <w:p w14:paraId="2D6F2808" w14:textId="77777777" w:rsidR="00232099" w:rsidRPr="00C414F7" w:rsidRDefault="00232099" w:rsidP="00232099">
            <w:pPr>
              <w:rPr>
                <w:color w:val="000000"/>
                <w:sz w:val="24"/>
                <w:szCs w:val="24"/>
              </w:rPr>
            </w:pPr>
            <w:r w:rsidRPr="00C414F7">
              <w:rPr>
                <w:color w:val="000000"/>
                <w:sz w:val="24"/>
                <w:szCs w:val="24"/>
                <w:lang w:val="en-IN"/>
              </w:rPr>
              <w:t>Climate Action</w:t>
            </w:r>
          </w:p>
        </w:tc>
      </w:tr>
      <w:tr w:rsidR="00232099" w:rsidRPr="00C414F7" w14:paraId="7D2793E7" w14:textId="77777777" w:rsidTr="00232099">
        <w:trPr>
          <w:trHeight w:val="312"/>
        </w:trPr>
        <w:tc>
          <w:tcPr>
            <w:tcW w:w="1260" w:type="dxa"/>
            <w:tcBorders>
              <w:top w:val="nil"/>
              <w:left w:val="single" w:sz="4" w:space="0" w:color="auto"/>
              <w:bottom w:val="single" w:sz="4" w:space="0" w:color="auto"/>
              <w:right w:val="single" w:sz="4" w:space="0" w:color="auto"/>
            </w:tcBorders>
            <w:vAlign w:val="center"/>
            <w:hideMark/>
          </w:tcPr>
          <w:p w14:paraId="18C3619B" w14:textId="77777777" w:rsidR="00232099" w:rsidRPr="00C414F7" w:rsidRDefault="00232099" w:rsidP="00232099">
            <w:pPr>
              <w:rPr>
                <w:color w:val="000000"/>
                <w:sz w:val="24"/>
                <w:szCs w:val="24"/>
              </w:rPr>
            </w:pPr>
            <w:r w:rsidRPr="00C414F7">
              <w:rPr>
                <w:color w:val="000000"/>
                <w:sz w:val="24"/>
                <w:szCs w:val="24"/>
                <w:lang w:val="en-IN"/>
              </w:rPr>
              <w:t>SDG 5</w:t>
            </w:r>
          </w:p>
        </w:tc>
        <w:tc>
          <w:tcPr>
            <w:tcW w:w="3815" w:type="dxa"/>
            <w:tcBorders>
              <w:top w:val="nil"/>
              <w:left w:val="nil"/>
              <w:bottom w:val="single" w:sz="4" w:space="0" w:color="auto"/>
              <w:right w:val="single" w:sz="4" w:space="0" w:color="auto"/>
            </w:tcBorders>
            <w:vAlign w:val="center"/>
            <w:hideMark/>
          </w:tcPr>
          <w:p w14:paraId="1A843A72" w14:textId="77777777" w:rsidR="00232099" w:rsidRPr="00C414F7" w:rsidRDefault="00232099" w:rsidP="00232099">
            <w:pPr>
              <w:rPr>
                <w:color w:val="000000"/>
                <w:sz w:val="24"/>
                <w:szCs w:val="24"/>
              </w:rPr>
            </w:pPr>
            <w:r w:rsidRPr="00C414F7">
              <w:rPr>
                <w:color w:val="000000"/>
                <w:sz w:val="24"/>
                <w:szCs w:val="24"/>
                <w:lang w:val="en-IN"/>
              </w:rPr>
              <w:t>Gender Equality</w:t>
            </w:r>
          </w:p>
        </w:tc>
        <w:tc>
          <w:tcPr>
            <w:tcW w:w="1040" w:type="dxa"/>
            <w:tcBorders>
              <w:top w:val="nil"/>
              <w:left w:val="nil"/>
              <w:bottom w:val="single" w:sz="4" w:space="0" w:color="auto"/>
              <w:right w:val="single" w:sz="4" w:space="0" w:color="auto"/>
            </w:tcBorders>
            <w:vAlign w:val="center"/>
            <w:hideMark/>
          </w:tcPr>
          <w:p w14:paraId="5DC2F7A9" w14:textId="77777777" w:rsidR="00232099" w:rsidRPr="00C414F7" w:rsidRDefault="00232099" w:rsidP="00232099">
            <w:pPr>
              <w:rPr>
                <w:color w:val="000000"/>
                <w:sz w:val="24"/>
                <w:szCs w:val="24"/>
              </w:rPr>
            </w:pPr>
            <w:r w:rsidRPr="00C414F7">
              <w:rPr>
                <w:color w:val="000000"/>
                <w:sz w:val="24"/>
                <w:szCs w:val="24"/>
                <w:lang w:val="en-IN"/>
              </w:rPr>
              <w:t>SDG 14</w:t>
            </w:r>
          </w:p>
        </w:tc>
        <w:tc>
          <w:tcPr>
            <w:tcW w:w="3480" w:type="dxa"/>
            <w:tcBorders>
              <w:top w:val="nil"/>
              <w:left w:val="nil"/>
              <w:bottom w:val="single" w:sz="4" w:space="0" w:color="auto"/>
              <w:right w:val="single" w:sz="4" w:space="0" w:color="auto"/>
            </w:tcBorders>
            <w:vAlign w:val="center"/>
            <w:hideMark/>
          </w:tcPr>
          <w:p w14:paraId="1BA3FCD7" w14:textId="77777777" w:rsidR="00232099" w:rsidRPr="00C414F7" w:rsidRDefault="00232099" w:rsidP="00232099">
            <w:pPr>
              <w:rPr>
                <w:color w:val="000000"/>
                <w:sz w:val="24"/>
                <w:szCs w:val="24"/>
              </w:rPr>
            </w:pPr>
            <w:r w:rsidRPr="00C414F7">
              <w:rPr>
                <w:color w:val="000000"/>
                <w:sz w:val="24"/>
                <w:szCs w:val="24"/>
                <w:lang w:val="en-IN"/>
              </w:rPr>
              <w:t>Life Below Water</w:t>
            </w:r>
          </w:p>
        </w:tc>
      </w:tr>
      <w:tr w:rsidR="00232099" w:rsidRPr="00C414F7" w14:paraId="28424A79" w14:textId="77777777" w:rsidTr="00232099">
        <w:trPr>
          <w:trHeight w:val="312"/>
        </w:trPr>
        <w:tc>
          <w:tcPr>
            <w:tcW w:w="1260" w:type="dxa"/>
            <w:tcBorders>
              <w:top w:val="nil"/>
              <w:left w:val="single" w:sz="4" w:space="0" w:color="auto"/>
              <w:bottom w:val="single" w:sz="4" w:space="0" w:color="auto"/>
              <w:right w:val="single" w:sz="4" w:space="0" w:color="auto"/>
            </w:tcBorders>
            <w:vAlign w:val="center"/>
            <w:hideMark/>
          </w:tcPr>
          <w:p w14:paraId="7261EFEA" w14:textId="77777777" w:rsidR="00232099" w:rsidRPr="00C414F7" w:rsidRDefault="00232099" w:rsidP="00232099">
            <w:pPr>
              <w:rPr>
                <w:color w:val="000000"/>
                <w:sz w:val="24"/>
                <w:szCs w:val="24"/>
              </w:rPr>
            </w:pPr>
            <w:r w:rsidRPr="00C414F7">
              <w:rPr>
                <w:color w:val="000000"/>
                <w:sz w:val="24"/>
                <w:szCs w:val="24"/>
                <w:lang w:val="en-IN"/>
              </w:rPr>
              <w:t>SDG 6</w:t>
            </w:r>
          </w:p>
        </w:tc>
        <w:tc>
          <w:tcPr>
            <w:tcW w:w="3815" w:type="dxa"/>
            <w:tcBorders>
              <w:top w:val="nil"/>
              <w:left w:val="nil"/>
              <w:bottom w:val="single" w:sz="4" w:space="0" w:color="auto"/>
              <w:right w:val="single" w:sz="4" w:space="0" w:color="auto"/>
            </w:tcBorders>
            <w:vAlign w:val="center"/>
            <w:hideMark/>
          </w:tcPr>
          <w:p w14:paraId="323DCC89" w14:textId="77777777" w:rsidR="00232099" w:rsidRPr="00C414F7" w:rsidRDefault="00232099" w:rsidP="00232099">
            <w:pPr>
              <w:rPr>
                <w:color w:val="000000"/>
                <w:sz w:val="24"/>
                <w:szCs w:val="24"/>
              </w:rPr>
            </w:pPr>
            <w:r w:rsidRPr="00C414F7">
              <w:rPr>
                <w:color w:val="000000"/>
                <w:sz w:val="24"/>
                <w:szCs w:val="24"/>
                <w:lang w:val="en-IN"/>
              </w:rPr>
              <w:t>Clean Water and Sanitation</w:t>
            </w:r>
          </w:p>
        </w:tc>
        <w:tc>
          <w:tcPr>
            <w:tcW w:w="1040" w:type="dxa"/>
            <w:tcBorders>
              <w:top w:val="nil"/>
              <w:left w:val="nil"/>
              <w:bottom w:val="single" w:sz="4" w:space="0" w:color="auto"/>
              <w:right w:val="single" w:sz="4" w:space="0" w:color="auto"/>
            </w:tcBorders>
            <w:vAlign w:val="center"/>
            <w:hideMark/>
          </w:tcPr>
          <w:p w14:paraId="07DC663C" w14:textId="77777777" w:rsidR="00232099" w:rsidRPr="00C414F7" w:rsidRDefault="00232099" w:rsidP="00232099">
            <w:pPr>
              <w:rPr>
                <w:color w:val="000000"/>
                <w:sz w:val="24"/>
                <w:szCs w:val="24"/>
              </w:rPr>
            </w:pPr>
            <w:r w:rsidRPr="00C414F7">
              <w:rPr>
                <w:color w:val="000000"/>
                <w:sz w:val="24"/>
                <w:szCs w:val="24"/>
                <w:lang w:val="en-IN"/>
              </w:rPr>
              <w:t>SDG 15</w:t>
            </w:r>
          </w:p>
        </w:tc>
        <w:tc>
          <w:tcPr>
            <w:tcW w:w="3480" w:type="dxa"/>
            <w:tcBorders>
              <w:top w:val="nil"/>
              <w:left w:val="nil"/>
              <w:bottom w:val="single" w:sz="4" w:space="0" w:color="auto"/>
              <w:right w:val="single" w:sz="4" w:space="0" w:color="auto"/>
            </w:tcBorders>
            <w:vAlign w:val="center"/>
            <w:hideMark/>
          </w:tcPr>
          <w:p w14:paraId="2D4AC3B2" w14:textId="77777777" w:rsidR="00232099" w:rsidRPr="00C414F7" w:rsidRDefault="00232099" w:rsidP="00232099">
            <w:pPr>
              <w:rPr>
                <w:color w:val="000000"/>
                <w:sz w:val="24"/>
                <w:szCs w:val="24"/>
              </w:rPr>
            </w:pPr>
            <w:r w:rsidRPr="00C414F7">
              <w:rPr>
                <w:color w:val="000000"/>
                <w:sz w:val="24"/>
                <w:szCs w:val="24"/>
                <w:lang w:val="en-IN"/>
              </w:rPr>
              <w:t>Life on Land</w:t>
            </w:r>
          </w:p>
        </w:tc>
      </w:tr>
      <w:tr w:rsidR="00232099" w:rsidRPr="00C414F7" w14:paraId="58AEDF31" w14:textId="77777777" w:rsidTr="00232099">
        <w:trPr>
          <w:trHeight w:val="518"/>
        </w:trPr>
        <w:tc>
          <w:tcPr>
            <w:tcW w:w="1260" w:type="dxa"/>
            <w:tcBorders>
              <w:top w:val="nil"/>
              <w:left w:val="single" w:sz="4" w:space="0" w:color="auto"/>
              <w:bottom w:val="single" w:sz="4" w:space="0" w:color="auto"/>
              <w:right w:val="single" w:sz="4" w:space="0" w:color="auto"/>
            </w:tcBorders>
            <w:vAlign w:val="center"/>
            <w:hideMark/>
          </w:tcPr>
          <w:p w14:paraId="122FD063" w14:textId="77777777" w:rsidR="00232099" w:rsidRPr="00C414F7" w:rsidRDefault="00232099" w:rsidP="00232099">
            <w:pPr>
              <w:rPr>
                <w:color w:val="000000"/>
                <w:sz w:val="24"/>
                <w:szCs w:val="24"/>
              </w:rPr>
            </w:pPr>
            <w:r w:rsidRPr="00C414F7">
              <w:rPr>
                <w:color w:val="000000"/>
                <w:sz w:val="24"/>
                <w:szCs w:val="24"/>
                <w:lang w:val="en-IN"/>
              </w:rPr>
              <w:t>SDG 7</w:t>
            </w:r>
          </w:p>
        </w:tc>
        <w:tc>
          <w:tcPr>
            <w:tcW w:w="3815" w:type="dxa"/>
            <w:tcBorders>
              <w:top w:val="nil"/>
              <w:left w:val="nil"/>
              <w:bottom w:val="single" w:sz="4" w:space="0" w:color="auto"/>
              <w:right w:val="single" w:sz="4" w:space="0" w:color="auto"/>
            </w:tcBorders>
            <w:vAlign w:val="center"/>
            <w:hideMark/>
          </w:tcPr>
          <w:p w14:paraId="4F5A23EE" w14:textId="77777777" w:rsidR="00232099" w:rsidRPr="00C414F7" w:rsidRDefault="00232099" w:rsidP="00232099">
            <w:pPr>
              <w:rPr>
                <w:color w:val="000000"/>
                <w:sz w:val="24"/>
                <w:szCs w:val="24"/>
              </w:rPr>
            </w:pPr>
            <w:r w:rsidRPr="00C414F7">
              <w:rPr>
                <w:color w:val="000000"/>
                <w:sz w:val="24"/>
                <w:szCs w:val="24"/>
                <w:lang w:val="en-IN"/>
              </w:rPr>
              <w:t>Affordable and Clean Energy</w:t>
            </w:r>
          </w:p>
        </w:tc>
        <w:tc>
          <w:tcPr>
            <w:tcW w:w="1040" w:type="dxa"/>
            <w:tcBorders>
              <w:top w:val="nil"/>
              <w:left w:val="nil"/>
              <w:bottom w:val="single" w:sz="4" w:space="0" w:color="auto"/>
              <w:right w:val="single" w:sz="4" w:space="0" w:color="auto"/>
            </w:tcBorders>
            <w:vAlign w:val="center"/>
            <w:hideMark/>
          </w:tcPr>
          <w:p w14:paraId="5021439E" w14:textId="77777777" w:rsidR="00232099" w:rsidRPr="00C414F7" w:rsidRDefault="00232099" w:rsidP="00232099">
            <w:pPr>
              <w:rPr>
                <w:color w:val="000000"/>
                <w:sz w:val="24"/>
                <w:szCs w:val="24"/>
              </w:rPr>
            </w:pPr>
            <w:r w:rsidRPr="00C414F7">
              <w:rPr>
                <w:color w:val="000000"/>
                <w:sz w:val="24"/>
                <w:szCs w:val="24"/>
                <w:lang w:val="en-IN"/>
              </w:rPr>
              <w:t>SDG 16</w:t>
            </w:r>
          </w:p>
        </w:tc>
        <w:tc>
          <w:tcPr>
            <w:tcW w:w="3480" w:type="dxa"/>
            <w:tcBorders>
              <w:top w:val="nil"/>
              <w:left w:val="nil"/>
              <w:bottom w:val="single" w:sz="4" w:space="0" w:color="auto"/>
              <w:right w:val="single" w:sz="4" w:space="0" w:color="auto"/>
            </w:tcBorders>
            <w:vAlign w:val="center"/>
            <w:hideMark/>
          </w:tcPr>
          <w:p w14:paraId="272BDC4B" w14:textId="77777777" w:rsidR="00232099" w:rsidRPr="00C414F7" w:rsidRDefault="00232099" w:rsidP="00232099">
            <w:pPr>
              <w:rPr>
                <w:color w:val="000000"/>
                <w:sz w:val="24"/>
                <w:szCs w:val="24"/>
              </w:rPr>
            </w:pPr>
            <w:r w:rsidRPr="00C414F7">
              <w:rPr>
                <w:color w:val="000000"/>
                <w:sz w:val="24"/>
                <w:szCs w:val="24"/>
                <w:lang w:val="en-IN"/>
              </w:rPr>
              <w:t>Peace, Justice and Strong Institutions</w:t>
            </w:r>
          </w:p>
        </w:tc>
      </w:tr>
      <w:tr w:rsidR="00232099" w:rsidRPr="00C414F7" w14:paraId="3542C830" w14:textId="77777777" w:rsidTr="00232099">
        <w:trPr>
          <w:trHeight w:val="401"/>
        </w:trPr>
        <w:tc>
          <w:tcPr>
            <w:tcW w:w="1260" w:type="dxa"/>
            <w:tcBorders>
              <w:top w:val="nil"/>
              <w:left w:val="single" w:sz="4" w:space="0" w:color="auto"/>
              <w:bottom w:val="single" w:sz="4" w:space="0" w:color="auto"/>
              <w:right w:val="single" w:sz="4" w:space="0" w:color="auto"/>
            </w:tcBorders>
            <w:vAlign w:val="center"/>
            <w:hideMark/>
          </w:tcPr>
          <w:p w14:paraId="47B5529C" w14:textId="77777777" w:rsidR="00232099" w:rsidRPr="00C414F7" w:rsidRDefault="00232099" w:rsidP="00232099">
            <w:pPr>
              <w:rPr>
                <w:color w:val="000000"/>
                <w:sz w:val="24"/>
                <w:szCs w:val="24"/>
              </w:rPr>
            </w:pPr>
            <w:r w:rsidRPr="00C414F7">
              <w:rPr>
                <w:color w:val="000000"/>
                <w:sz w:val="24"/>
                <w:szCs w:val="24"/>
                <w:lang w:val="en-IN"/>
              </w:rPr>
              <w:t>SDG 8</w:t>
            </w:r>
          </w:p>
        </w:tc>
        <w:tc>
          <w:tcPr>
            <w:tcW w:w="3815" w:type="dxa"/>
            <w:tcBorders>
              <w:top w:val="nil"/>
              <w:left w:val="nil"/>
              <w:bottom w:val="single" w:sz="4" w:space="0" w:color="auto"/>
              <w:right w:val="single" w:sz="4" w:space="0" w:color="auto"/>
            </w:tcBorders>
            <w:vAlign w:val="center"/>
            <w:hideMark/>
          </w:tcPr>
          <w:p w14:paraId="122F1586" w14:textId="77777777" w:rsidR="00232099" w:rsidRPr="00C414F7" w:rsidRDefault="00232099" w:rsidP="00232099">
            <w:pPr>
              <w:rPr>
                <w:color w:val="000000"/>
                <w:sz w:val="24"/>
                <w:szCs w:val="24"/>
              </w:rPr>
            </w:pPr>
            <w:r w:rsidRPr="00C414F7">
              <w:rPr>
                <w:color w:val="000000"/>
                <w:sz w:val="24"/>
                <w:szCs w:val="24"/>
                <w:lang w:val="en-IN"/>
              </w:rPr>
              <w:t>Decent Work and Economic Growth</w:t>
            </w:r>
          </w:p>
        </w:tc>
        <w:tc>
          <w:tcPr>
            <w:tcW w:w="1040" w:type="dxa"/>
            <w:tcBorders>
              <w:top w:val="nil"/>
              <w:left w:val="nil"/>
              <w:bottom w:val="single" w:sz="4" w:space="0" w:color="auto"/>
              <w:right w:val="single" w:sz="4" w:space="0" w:color="auto"/>
            </w:tcBorders>
            <w:vAlign w:val="center"/>
            <w:hideMark/>
          </w:tcPr>
          <w:p w14:paraId="335969E8" w14:textId="77777777" w:rsidR="00232099" w:rsidRPr="00C414F7" w:rsidRDefault="00232099" w:rsidP="00232099">
            <w:pPr>
              <w:rPr>
                <w:color w:val="000000"/>
                <w:sz w:val="24"/>
                <w:szCs w:val="24"/>
              </w:rPr>
            </w:pPr>
            <w:r w:rsidRPr="00C414F7">
              <w:rPr>
                <w:color w:val="000000"/>
                <w:sz w:val="24"/>
                <w:szCs w:val="24"/>
                <w:lang w:val="en-IN"/>
              </w:rPr>
              <w:t>SDG 17</w:t>
            </w:r>
          </w:p>
        </w:tc>
        <w:tc>
          <w:tcPr>
            <w:tcW w:w="3480" w:type="dxa"/>
            <w:tcBorders>
              <w:top w:val="nil"/>
              <w:left w:val="nil"/>
              <w:bottom w:val="single" w:sz="4" w:space="0" w:color="auto"/>
              <w:right w:val="single" w:sz="4" w:space="0" w:color="auto"/>
            </w:tcBorders>
            <w:vAlign w:val="center"/>
            <w:hideMark/>
          </w:tcPr>
          <w:p w14:paraId="0840B3EA" w14:textId="77777777" w:rsidR="00232099" w:rsidRPr="00C414F7" w:rsidRDefault="00232099" w:rsidP="00232099">
            <w:pPr>
              <w:rPr>
                <w:color w:val="000000"/>
                <w:sz w:val="24"/>
                <w:szCs w:val="24"/>
              </w:rPr>
            </w:pPr>
            <w:r w:rsidRPr="00C414F7">
              <w:rPr>
                <w:color w:val="000000"/>
                <w:sz w:val="24"/>
                <w:szCs w:val="24"/>
                <w:lang w:val="en-IN"/>
              </w:rPr>
              <w:t>Partnerships for the Goals</w:t>
            </w:r>
          </w:p>
        </w:tc>
      </w:tr>
      <w:tr w:rsidR="00232099" w:rsidRPr="00C414F7" w14:paraId="1255E6EC" w14:textId="77777777" w:rsidTr="00232099">
        <w:trPr>
          <w:trHeight w:val="446"/>
        </w:trPr>
        <w:tc>
          <w:tcPr>
            <w:tcW w:w="1260" w:type="dxa"/>
            <w:tcBorders>
              <w:top w:val="nil"/>
              <w:left w:val="single" w:sz="4" w:space="0" w:color="auto"/>
              <w:bottom w:val="single" w:sz="4" w:space="0" w:color="auto"/>
              <w:right w:val="single" w:sz="4" w:space="0" w:color="auto"/>
            </w:tcBorders>
            <w:vAlign w:val="center"/>
            <w:hideMark/>
          </w:tcPr>
          <w:p w14:paraId="5E06AB68" w14:textId="77777777" w:rsidR="00232099" w:rsidRPr="00C414F7" w:rsidRDefault="00232099" w:rsidP="00232099">
            <w:pPr>
              <w:rPr>
                <w:color w:val="000000"/>
                <w:sz w:val="24"/>
                <w:szCs w:val="24"/>
              </w:rPr>
            </w:pPr>
            <w:r w:rsidRPr="00C414F7">
              <w:rPr>
                <w:color w:val="000000"/>
                <w:sz w:val="24"/>
                <w:szCs w:val="24"/>
                <w:lang w:val="en-IN"/>
              </w:rPr>
              <w:t>SDG 9</w:t>
            </w:r>
          </w:p>
        </w:tc>
        <w:tc>
          <w:tcPr>
            <w:tcW w:w="3815" w:type="dxa"/>
            <w:tcBorders>
              <w:top w:val="nil"/>
              <w:left w:val="nil"/>
              <w:bottom w:val="single" w:sz="4" w:space="0" w:color="auto"/>
              <w:right w:val="single" w:sz="4" w:space="0" w:color="auto"/>
            </w:tcBorders>
            <w:vAlign w:val="center"/>
            <w:hideMark/>
          </w:tcPr>
          <w:p w14:paraId="40EAAA0B" w14:textId="77777777" w:rsidR="00232099" w:rsidRPr="00C414F7" w:rsidRDefault="00232099" w:rsidP="00232099">
            <w:pPr>
              <w:rPr>
                <w:color w:val="000000"/>
                <w:sz w:val="24"/>
                <w:szCs w:val="24"/>
              </w:rPr>
            </w:pPr>
            <w:r w:rsidRPr="00C414F7">
              <w:rPr>
                <w:color w:val="000000"/>
                <w:sz w:val="24"/>
                <w:szCs w:val="24"/>
                <w:lang w:val="en-IN"/>
              </w:rPr>
              <w:t>Industry, Innovation and Infrastructure</w:t>
            </w:r>
          </w:p>
        </w:tc>
        <w:tc>
          <w:tcPr>
            <w:tcW w:w="1040" w:type="dxa"/>
            <w:tcBorders>
              <w:top w:val="nil"/>
              <w:left w:val="nil"/>
              <w:bottom w:val="single" w:sz="4" w:space="0" w:color="auto"/>
              <w:right w:val="single" w:sz="4" w:space="0" w:color="auto"/>
            </w:tcBorders>
            <w:vAlign w:val="bottom"/>
            <w:hideMark/>
          </w:tcPr>
          <w:p w14:paraId="058A4C1B" w14:textId="77777777" w:rsidR="00232099" w:rsidRPr="00C414F7" w:rsidRDefault="00232099" w:rsidP="00232099">
            <w:pPr>
              <w:rPr>
                <w:rFonts w:ascii="Calibri" w:hAnsi="Calibri" w:cs="Calibri"/>
                <w:color w:val="000000"/>
              </w:rPr>
            </w:pPr>
            <w:r w:rsidRPr="00C414F7">
              <w:rPr>
                <w:rFonts w:ascii="Calibri" w:hAnsi="Calibri" w:cs="Calibri"/>
                <w:color w:val="000000"/>
              </w:rPr>
              <w:t> </w:t>
            </w:r>
          </w:p>
        </w:tc>
        <w:tc>
          <w:tcPr>
            <w:tcW w:w="3480" w:type="dxa"/>
            <w:tcBorders>
              <w:top w:val="nil"/>
              <w:left w:val="nil"/>
              <w:bottom w:val="single" w:sz="4" w:space="0" w:color="auto"/>
              <w:right w:val="single" w:sz="4" w:space="0" w:color="auto"/>
            </w:tcBorders>
            <w:vAlign w:val="bottom"/>
            <w:hideMark/>
          </w:tcPr>
          <w:p w14:paraId="25964EB3" w14:textId="77777777" w:rsidR="00232099" w:rsidRPr="00C414F7" w:rsidRDefault="00232099" w:rsidP="00232099">
            <w:pPr>
              <w:rPr>
                <w:rFonts w:ascii="Calibri" w:hAnsi="Calibri" w:cs="Calibri"/>
                <w:color w:val="000000"/>
              </w:rPr>
            </w:pPr>
            <w:r w:rsidRPr="00C414F7">
              <w:rPr>
                <w:rFonts w:ascii="Calibri" w:hAnsi="Calibri" w:cs="Calibri"/>
                <w:color w:val="000000"/>
              </w:rPr>
              <w:t> </w:t>
            </w:r>
          </w:p>
        </w:tc>
      </w:tr>
    </w:tbl>
    <w:p w14:paraId="31ED8064" w14:textId="77777777" w:rsidR="006E6A7D" w:rsidRPr="00FE75B3" w:rsidRDefault="006E6A7D" w:rsidP="00800FAA">
      <w:pPr>
        <w:spacing w:line="360" w:lineRule="auto"/>
        <w:rPr>
          <w:bCs/>
          <w:sz w:val="24"/>
          <w:szCs w:val="24"/>
          <w:lang w:eastAsia="en-GB"/>
        </w:rPr>
      </w:pPr>
      <w:r w:rsidRPr="00FE75B3">
        <w:rPr>
          <w:bCs/>
          <w:sz w:val="24"/>
          <w:szCs w:val="24"/>
          <w:lang w:eastAsia="en-GB"/>
        </w:rPr>
        <w:t>The following are 17 Sustainable Development Goal</w:t>
      </w:r>
    </w:p>
    <w:p w14:paraId="3B566BBB" w14:textId="77777777" w:rsidR="006E6A7D" w:rsidRPr="006E08FC" w:rsidRDefault="006E6A7D" w:rsidP="00232099">
      <w:pPr>
        <w:pStyle w:val="BodyText"/>
        <w:spacing w:before="4" w:line="360" w:lineRule="auto"/>
        <w:rPr>
          <w:szCs w:val="40"/>
        </w:rPr>
      </w:pPr>
    </w:p>
    <w:sectPr w:rsidR="006E6A7D" w:rsidRPr="006E08FC" w:rsidSect="008F66BB">
      <w:pgSz w:w="12240" w:h="15840"/>
      <w:pgMar w:top="1440" w:right="1440" w:bottom="1440" w:left="1440" w:header="214" w:footer="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FAAD" w14:textId="77777777" w:rsidR="00302B79" w:rsidRDefault="00302B79">
      <w:r>
        <w:separator/>
      </w:r>
    </w:p>
  </w:endnote>
  <w:endnote w:type="continuationSeparator" w:id="0">
    <w:p w14:paraId="1A7A4493" w14:textId="77777777" w:rsidR="00302B79" w:rsidRDefault="00302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115327"/>
      <w:docPartObj>
        <w:docPartGallery w:val="Page Numbers (Bottom of Page)"/>
        <w:docPartUnique/>
      </w:docPartObj>
    </w:sdtPr>
    <w:sdtEndPr>
      <w:rPr>
        <w:noProof/>
      </w:rPr>
    </w:sdtEndPr>
    <w:sdtContent>
      <w:p w14:paraId="399E6A0B" w14:textId="1C21FC36" w:rsidR="00800FAA" w:rsidRDefault="0080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8A5BA0" w14:textId="77777777" w:rsidR="00800FAA" w:rsidRDefault="00800F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094048"/>
      <w:docPartObj>
        <w:docPartGallery w:val="Page Numbers (Bottom of Page)"/>
        <w:docPartUnique/>
      </w:docPartObj>
    </w:sdtPr>
    <w:sdtEndPr>
      <w:rPr>
        <w:noProof/>
      </w:rPr>
    </w:sdtEndPr>
    <w:sdtContent>
      <w:p w14:paraId="387F7238" w14:textId="77777777" w:rsidR="00800FAA" w:rsidRDefault="0080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D95D4" w14:textId="77777777" w:rsidR="00800FAA" w:rsidRDefault="00800F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612391"/>
      <w:docPartObj>
        <w:docPartGallery w:val="Page Numbers (Bottom of Page)"/>
        <w:docPartUnique/>
      </w:docPartObj>
    </w:sdtPr>
    <w:sdtEndPr>
      <w:rPr>
        <w:noProof/>
      </w:rPr>
    </w:sdtEndPr>
    <w:sdtContent>
      <w:p w14:paraId="6DED11FC" w14:textId="77777777" w:rsidR="00800FAA" w:rsidRDefault="0080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7DCAB" w14:textId="77777777" w:rsidR="00800FAA" w:rsidRDefault="00800F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323083"/>
      <w:docPartObj>
        <w:docPartGallery w:val="Page Numbers (Bottom of Page)"/>
        <w:docPartUnique/>
      </w:docPartObj>
    </w:sdtPr>
    <w:sdtEndPr>
      <w:rPr>
        <w:noProof/>
      </w:rPr>
    </w:sdtEndPr>
    <w:sdtContent>
      <w:p w14:paraId="60F2A481" w14:textId="77777777" w:rsidR="00800FAA" w:rsidRDefault="0080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DE5EB" w14:textId="77777777" w:rsidR="00800FAA" w:rsidRDefault="00800F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2C08" w14:textId="77777777" w:rsidR="00800FAA" w:rsidRDefault="00800F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04D2" w14:textId="611B0E52" w:rsidR="00904AEA" w:rsidRDefault="008906B7">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C64B76D" wp14:editId="2928946D">
              <wp:simplePos x="0" y="0"/>
              <wp:positionH relativeFrom="page">
                <wp:posOffset>7086600</wp:posOffset>
              </wp:positionH>
              <wp:positionV relativeFrom="page">
                <wp:posOffset>9568815</wp:posOffset>
              </wp:positionV>
              <wp:extent cx="297180" cy="3429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297180" cy="342900"/>
                      </a:xfrm>
                      <a:prstGeom prst="rect">
                        <a:avLst/>
                      </a:prstGeom>
                    </wps:spPr>
                    <wps:txbx>
                      <w:txbxContent>
                        <w:p w14:paraId="196AC8B7" w14:textId="77777777" w:rsidR="008906B7" w:rsidRDefault="008906B7">
                          <w:pPr>
                            <w:spacing w:before="11"/>
                            <w:ind w:left="60"/>
                            <w:rPr>
                              <w:b/>
                              <w:spacing w:val="-5"/>
                              <w:sz w:val="18"/>
                              <w:szCs w:val="18"/>
                            </w:rPr>
                          </w:pPr>
                        </w:p>
                        <w:p w14:paraId="695873C5" w14:textId="34DD878F" w:rsidR="00904AEA" w:rsidRPr="008906B7" w:rsidRDefault="0094058C" w:rsidP="007B5766">
                          <w:pPr>
                            <w:spacing w:before="11"/>
                            <w:rPr>
                              <w:b/>
                              <w:sz w:val="18"/>
                              <w:szCs w:val="18"/>
                            </w:rPr>
                          </w:pPr>
                          <w:r w:rsidRPr="008906B7">
                            <w:rPr>
                              <w:b/>
                              <w:spacing w:val="-5"/>
                              <w:sz w:val="18"/>
                              <w:szCs w:val="18"/>
                            </w:rPr>
                            <w:fldChar w:fldCharType="begin"/>
                          </w:r>
                          <w:r w:rsidRPr="008906B7">
                            <w:rPr>
                              <w:b/>
                              <w:spacing w:val="-5"/>
                              <w:sz w:val="18"/>
                              <w:szCs w:val="18"/>
                            </w:rPr>
                            <w:instrText xml:space="preserve"> PAGE </w:instrText>
                          </w:r>
                          <w:r w:rsidRPr="008906B7">
                            <w:rPr>
                              <w:b/>
                              <w:spacing w:val="-5"/>
                              <w:sz w:val="18"/>
                              <w:szCs w:val="18"/>
                            </w:rPr>
                            <w:fldChar w:fldCharType="separate"/>
                          </w:r>
                          <w:r w:rsidRPr="008906B7">
                            <w:rPr>
                              <w:b/>
                              <w:spacing w:val="-5"/>
                              <w:sz w:val="18"/>
                              <w:szCs w:val="18"/>
                            </w:rPr>
                            <w:t>10</w:t>
                          </w:r>
                          <w:r w:rsidRPr="008906B7">
                            <w:rPr>
                              <w:b/>
                              <w:spacing w:val="-5"/>
                              <w:sz w:val="18"/>
                              <w:szCs w:val="18"/>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C64B76D" id="_x0000_t202" coordsize="21600,21600" o:spt="202" path="m,l,21600r21600,l21600,xe">
              <v:stroke joinstyle="miter"/>
              <v:path gradientshapeok="t" o:connecttype="rect"/>
            </v:shapetype>
            <v:shape id="Textbox 17" o:spid="_x0000_s1026" type="#_x0000_t202" style="position:absolute;margin-left:558pt;margin-top:753.45pt;width:23.4pt;height:27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" filled="f" stroked="f">
              <v:textbox inset="0,0,0,0">
                <w:txbxContent>
                  <w:p w14:paraId="196AC8B7" w14:textId="77777777" w:rsidR="008906B7" w:rsidRDefault="008906B7">
                    <w:pPr>
                      <w:spacing w:before="11"/>
                      <w:ind w:left="60"/>
                      <w:rPr>
                        <w:b/>
                        <w:spacing w:val="-5"/>
                        <w:sz w:val="18"/>
                        <w:szCs w:val="18"/>
                      </w:rPr>
                    </w:pPr>
                  </w:p>
                  <w:p w14:paraId="695873C5" w14:textId="34DD878F" w:rsidR="00904AEA" w:rsidRPr="008906B7" w:rsidRDefault="0094058C" w:rsidP="007B5766">
                    <w:pPr>
                      <w:spacing w:before="11"/>
                      <w:rPr>
                        <w:b/>
                        <w:sz w:val="18"/>
                        <w:szCs w:val="18"/>
                      </w:rPr>
                    </w:pPr>
                    <w:r w:rsidRPr="008906B7">
                      <w:rPr>
                        <w:b/>
                        <w:spacing w:val="-5"/>
                        <w:sz w:val="18"/>
                        <w:szCs w:val="18"/>
                      </w:rPr>
                      <w:fldChar w:fldCharType="begin"/>
                    </w:r>
                    <w:r w:rsidRPr="008906B7">
                      <w:rPr>
                        <w:b/>
                        <w:spacing w:val="-5"/>
                        <w:sz w:val="18"/>
                        <w:szCs w:val="18"/>
                      </w:rPr>
                      <w:instrText xml:space="preserve"> PAGE </w:instrText>
                    </w:r>
                    <w:r w:rsidRPr="008906B7">
                      <w:rPr>
                        <w:b/>
                        <w:spacing w:val="-5"/>
                        <w:sz w:val="18"/>
                        <w:szCs w:val="18"/>
                      </w:rPr>
                      <w:fldChar w:fldCharType="separate"/>
                    </w:r>
                    <w:r w:rsidRPr="008906B7">
                      <w:rPr>
                        <w:b/>
                        <w:spacing w:val="-5"/>
                        <w:sz w:val="18"/>
                        <w:szCs w:val="18"/>
                      </w:rPr>
                      <w:t>10</w:t>
                    </w:r>
                    <w:r w:rsidRPr="008906B7">
                      <w:rPr>
                        <w:b/>
                        <w:spacing w:val="-5"/>
                        <w:sz w:val="18"/>
                        <w:szCs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3AF72CBA" wp14:editId="3D491977">
              <wp:simplePos x="0" y="0"/>
              <wp:positionH relativeFrom="page">
                <wp:posOffset>5273040</wp:posOffset>
              </wp:positionH>
              <wp:positionV relativeFrom="page">
                <wp:posOffset>9730741</wp:posOffset>
              </wp:positionV>
              <wp:extent cx="1546860" cy="16764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546860" cy="167640"/>
                      </a:xfrm>
                      <a:prstGeom prst="rect">
                        <a:avLst/>
                      </a:prstGeom>
                    </wps:spPr>
                    <wps:txbx>
                      <w:txbxContent>
                        <w:p w14:paraId="5FC8AFFB" w14:textId="378142CE" w:rsidR="00904AEA" w:rsidRPr="008906B7" w:rsidRDefault="0094058C">
                          <w:pPr>
                            <w:spacing w:before="11"/>
                            <w:ind w:left="20"/>
                            <w:rPr>
                              <w:b/>
                              <w:sz w:val="24"/>
                              <w:szCs w:val="24"/>
                            </w:rPr>
                          </w:pPr>
                          <w:r w:rsidRPr="008906B7">
                            <w:rPr>
                              <w:b/>
                              <w:spacing w:val="-4"/>
                              <w:sz w:val="18"/>
                              <w:szCs w:val="18"/>
                            </w:rPr>
                            <w:t>DEPARTMENT</w:t>
                          </w:r>
                          <w:r w:rsidRPr="008906B7">
                            <w:rPr>
                              <w:b/>
                              <w:spacing w:val="4"/>
                              <w:sz w:val="24"/>
                              <w:szCs w:val="24"/>
                            </w:rPr>
                            <w:t xml:space="preserve"> </w:t>
                          </w:r>
                          <w:r w:rsidRPr="008906B7">
                            <w:rPr>
                              <w:b/>
                              <w:spacing w:val="-4"/>
                              <w:sz w:val="18"/>
                              <w:szCs w:val="18"/>
                            </w:rPr>
                            <w:t>OF</w:t>
                          </w:r>
                          <w:r w:rsidRPr="008906B7">
                            <w:rPr>
                              <w:b/>
                              <w:spacing w:val="-20"/>
                              <w:sz w:val="18"/>
                              <w:szCs w:val="18"/>
                            </w:rPr>
                            <w:t xml:space="preserve"> </w:t>
                          </w:r>
                          <w:r w:rsidR="007B5766">
                            <w:rPr>
                              <w:b/>
                              <w:spacing w:val="-5"/>
                              <w:sz w:val="18"/>
                              <w:szCs w:val="18"/>
                            </w:rPr>
                            <w:t>AI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F72CBA" id="Textbox 16" o:spid="_x0000_s1027" type="#_x0000_t202" style="position:absolute;margin-left:415.2pt;margin-top:766.2pt;width:121.8pt;height:13.2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" filled="f" stroked="f">
              <v:textbox inset="0,0,0,0">
                <w:txbxContent>
                  <w:p w14:paraId="5FC8AFFB" w14:textId="378142CE" w:rsidR="00904AEA" w:rsidRPr="008906B7" w:rsidRDefault="0094058C">
                    <w:pPr>
                      <w:spacing w:before="11"/>
                      <w:ind w:left="20"/>
                      <w:rPr>
                        <w:b/>
                        <w:sz w:val="24"/>
                        <w:szCs w:val="24"/>
                      </w:rPr>
                    </w:pPr>
                    <w:r w:rsidRPr="008906B7">
                      <w:rPr>
                        <w:b/>
                        <w:spacing w:val="-4"/>
                        <w:sz w:val="18"/>
                        <w:szCs w:val="18"/>
                      </w:rPr>
                      <w:t>DEPARTMENT</w:t>
                    </w:r>
                    <w:r w:rsidRPr="008906B7">
                      <w:rPr>
                        <w:b/>
                        <w:spacing w:val="4"/>
                        <w:sz w:val="24"/>
                        <w:szCs w:val="24"/>
                      </w:rPr>
                      <w:t xml:space="preserve"> </w:t>
                    </w:r>
                    <w:r w:rsidRPr="008906B7">
                      <w:rPr>
                        <w:b/>
                        <w:spacing w:val="-4"/>
                        <w:sz w:val="18"/>
                        <w:szCs w:val="18"/>
                      </w:rPr>
                      <w:t>OF</w:t>
                    </w:r>
                    <w:r w:rsidRPr="008906B7">
                      <w:rPr>
                        <w:b/>
                        <w:spacing w:val="-20"/>
                        <w:sz w:val="18"/>
                        <w:szCs w:val="18"/>
                      </w:rPr>
                      <w:t xml:space="preserve"> </w:t>
                    </w:r>
                    <w:r w:rsidR="007B5766">
                      <w:rPr>
                        <w:b/>
                        <w:spacing w:val="-5"/>
                        <w:sz w:val="18"/>
                        <w:szCs w:val="18"/>
                      </w:rPr>
                      <w:t>AI</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4509A99A" wp14:editId="5E397601">
              <wp:simplePos x="0" y="0"/>
              <wp:positionH relativeFrom="page">
                <wp:posOffset>641985</wp:posOffset>
              </wp:positionH>
              <wp:positionV relativeFrom="page">
                <wp:posOffset>9728835</wp:posOffset>
              </wp:positionV>
              <wp:extent cx="4241800" cy="1809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4241800" cy="180975"/>
                      </a:xfrm>
                      <a:prstGeom prst="rect">
                        <a:avLst/>
                      </a:prstGeom>
                    </wps:spPr>
                    <wps:txbx>
                      <w:txbxContent>
                        <w:p w14:paraId="6DE32A1F" w14:textId="77777777" w:rsidR="00904AEA" w:rsidRPr="008906B7" w:rsidRDefault="0094058C">
                          <w:pPr>
                            <w:spacing w:before="11"/>
                            <w:ind w:left="20"/>
                            <w:rPr>
                              <w:b/>
                              <w:sz w:val="18"/>
                              <w:szCs w:val="18"/>
                            </w:rPr>
                          </w:pPr>
                          <w:r w:rsidRPr="008906B7">
                            <w:rPr>
                              <w:b/>
                              <w:spacing w:val="-2"/>
                              <w:sz w:val="18"/>
                              <w:szCs w:val="18"/>
                            </w:rPr>
                            <w:t>USHA</w:t>
                          </w:r>
                          <w:r w:rsidRPr="008906B7">
                            <w:rPr>
                              <w:b/>
                              <w:spacing w:val="-12"/>
                              <w:sz w:val="18"/>
                              <w:szCs w:val="18"/>
                            </w:rPr>
                            <w:t xml:space="preserve"> </w:t>
                          </w:r>
                          <w:r w:rsidRPr="008906B7">
                            <w:rPr>
                              <w:b/>
                              <w:spacing w:val="-2"/>
                              <w:sz w:val="18"/>
                              <w:szCs w:val="18"/>
                            </w:rPr>
                            <w:t>RAMA</w:t>
                          </w:r>
                          <w:r w:rsidRPr="008906B7">
                            <w:rPr>
                              <w:b/>
                              <w:spacing w:val="-9"/>
                              <w:sz w:val="18"/>
                              <w:szCs w:val="18"/>
                            </w:rPr>
                            <w:t xml:space="preserve"> </w:t>
                          </w:r>
                          <w:r w:rsidRPr="008906B7">
                            <w:rPr>
                              <w:b/>
                              <w:spacing w:val="-2"/>
                              <w:sz w:val="18"/>
                              <w:szCs w:val="18"/>
                            </w:rPr>
                            <w:t>COLLEGE</w:t>
                          </w:r>
                          <w:r w:rsidRPr="008906B7">
                            <w:rPr>
                              <w:b/>
                              <w:spacing w:val="4"/>
                              <w:sz w:val="18"/>
                              <w:szCs w:val="18"/>
                            </w:rPr>
                            <w:t xml:space="preserve"> </w:t>
                          </w:r>
                          <w:r w:rsidRPr="008906B7">
                            <w:rPr>
                              <w:b/>
                              <w:spacing w:val="-2"/>
                              <w:sz w:val="18"/>
                              <w:szCs w:val="18"/>
                            </w:rPr>
                            <w:t>OF</w:t>
                          </w:r>
                          <w:r w:rsidRPr="008906B7">
                            <w:rPr>
                              <w:b/>
                              <w:spacing w:val="-6"/>
                              <w:sz w:val="18"/>
                              <w:szCs w:val="18"/>
                            </w:rPr>
                            <w:t xml:space="preserve"> </w:t>
                          </w:r>
                          <w:r w:rsidRPr="008906B7">
                            <w:rPr>
                              <w:b/>
                              <w:spacing w:val="-2"/>
                              <w:sz w:val="18"/>
                              <w:szCs w:val="18"/>
                            </w:rPr>
                            <w:t>ENGINEERING</w:t>
                          </w:r>
                          <w:r w:rsidRPr="008906B7">
                            <w:rPr>
                              <w:b/>
                              <w:spacing w:val="-7"/>
                              <w:sz w:val="18"/>
                              <w:szCs w:val="18"/>
                            </w:rPr>
                            <w:t xml:space="preserve"> </w:t>
                          </w:r>
                          <w:r w:rsidRPr="008906B7">
                            <w:rPr>
                              <w:b/>
                              <w:spacing w:val="-2"/>
                              <w:sz w:val="18"/>
                              <w:szCs w:val="18"/>
                            </w:rPr>
                            <w:t>AND</w:t>
                          </w:r>
                          <w:r w:rsidRPr="008906B7">
                            <w:rPr>
                              <w:b/>
                              <w:spacing w:val="1"/>
                              <w:sz w:val="18"/>
                              <w:szCs w:val="18"/>
                            </w:rPr>
                            <w:t xml:space="preserve"> </w:t>
                          </w:r>
                          <w:r w:rsidRPr="008906B7">
                            <w:rPr>
                              <w:b/>
                              <w:spacing w:val="-2"/>
                              <w:sz w:val="18"/>
                              <w:szCs w:val="18"/>
                            </w:rPr>
                            <w:t>TECHNOLOGY</w:t>
                          </w:r>
                        </w:p>
                      </w:txbxContent>
                    </wps:txbx>
                    <wps:bodyPr wrap="square" lIns="0" tIns="0" rIns="0" bIns="0" rtlCol="0">
                      <a:noAutofit/>
                    </wps:bodyPr>
                  </wps:wsp>
                </a:graphicData>
              </a:graphic>
            </wp:anchor>
          </w:drawing>
        </mc:Choice>
        <mc:Fallback>
          <w:pict>
            <v:shape w14:anchorId="4509A99A" id="Textbox 15" o:spid="_x0000_s1028" type="#_x0000_t202" style="position:absolute;margin-left:50.55pt;margin-top:766.05pt;width:334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" filled="f" stroked="f">
              <v:textbox inset="0,0,0,0">
                <w:txbxContent>
                  <w:p w14:paraId="6DE32A1F" w14:textId="77777777" w:rsidR="00904AEA" w:rsidRPr="008906B7" w:rsidRDefault="0094058C">
                    <w:pPr>
                      <w:spacing w:before="11"/>
                      <w:ind w:left="20"/>
                      <w:rPr>
                        <w:b/>
                        <w:sz w:val="18"/>
                        <w:szCs w:val="18"/>
                      </w:rPr>
                    </w:pPr>
                    <w:r w:rsidRPr="008906B7">
                      <w:rPr>
                        <w:b/>
                        <w:spacing w:val="-2"/>
                        <w:sz w:val="18"/>
                        <w:szCs w:val="18"/>
                      </w:rPr>
                      <w:t>USHA</w:t>
                    </w:r>
                    <w:r w:rsidRPr="008906B7">
                      <w:rPr>
                        <w:b/>
                        <w:spacing w:val="-12"/>
                        <w:sz w:val="18"/>
                        <w:szCs w:val="18"/>
                      </w:rPr>
                      <w:t xml:space="preserve"> </w:t>
                    </w:r>
                    <w:r w:rsidRPr="008906B7">
                      <w:rPr>
                        <w:b/>
                        <w:spacing w:val="-2"/>
                        <w:sz w:val="18"/>
                        <w:szCs w:val="18"/>
                      </w:rPr>
                      <w:t>RAMA</w:t>
                    </w:r>
                    <w:r w:rsidRPr="008906B7">
                      <w:rPr>
                        <w:b/>
                        <w:spacing w:val="-9"/>
                        <w:sz w:val="18"/>
                        <w:szCs w:val="18"/>
                      </w:rPr>
                      <w:t xml:space="preserve"> </w:t>
                    </w:r>
                    <w:r w:rsidRPr="008906B7">
                      <w:rPr>
                        <w:b/>
                        <w:spacing w:val="-2"/>
                        <w:sz w:val="18"/>
                        <w:szCs w:val="18"/>
                      </w:rPr>
                      <w:t>COLLEGE</w:t>
                    </w:r>
                    <w:r w:rsidRPr="008906B7">
                      <w:rPr>
                        <w:b/>
                        <w:spacing w:val="4"/>
                        <w:sz w:val="18"/>
                        <w:szCs w:val="18"/>
                      </w:rPr>
                      <w:t xml:space="preserve"> </w:t>
                    </w:r>
                    <w:r w:rsidRPr="008906B7">
                      <w:rPr>
                        <w:b/>
                        <w:spacing w:val="-2"/>
                        <w:sz w:val="18"/>
                        <w:szCs w:val="18"/>
                      </w:rPr>
                      <w:t>OF</w:t>
                    </w:r>
                    <w:r w:rsidRPr="008906B7">
                      <w:rPr>
                        <w:b/>
                        <w:spacing w:val="-6"/>
                        <w:sz w:val="18"/>
                        <w:szCs w:val="18"/>
                      </w:rPr>
                      <w:t xml:space="preserve"> </w:t>
                    </w:r>
                    <w:r w:rsidRPr="008906B7">
                      <w:rPr>
                        <w:b/>
                        <w:spacing w:val="-2"/>
                        <w:sz w:val="18"/>
                        <w:szCs w:val="18"/>
                      </w:rPr>
                      <w:t>ENGINEERING</w:t>
                    </w:r>
                    <w:r w:rsidRPr="008906B7">
                      <w:rPr>
                        <w:b/>
                        <w:spacing w:val="-7"/>
                        <w:sz w:val="18"/>
                        <w:szCs w:val="18"/>
                      </w:rPr>
                      <w:t xml:space="preserve"> </w:t>
                    </w:r>
                    <w:r w:rsidRPr="008906B7">
                      <w:rPr>
                        <w:b/>
                        <w:spacing w:val="-2"/>
                        <w:sz w:val="18"/>
                        <w:szCs w:val="18"/>
                      </w:rPr>
                      <w:t>AND</w:t>
                    </w:r>
                    <w:r w:rsidRPr="008906B7">
                      <w:rPr>
                        <w:b/>
                        <w:spacing w:val="1"/>
                        <w:sz w:val="18"/>
                        <w:szCs w:val="18"/>
                      </w:rPr>
                      <w:t xml:space="preserve"> </w:t>
                    </w:r>
                    <w:r w:rsidRPr="008906B7">
                      <w:rPr>
                        <w:b/>
                        <w:spacing w:val="-2"/>
                        <w:sz w:val="18"/>
                        <w:szCs w:val="18"/>
                      </w:rPr>
                      <w:t>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AF08" w14:textId="77777777" w:rsidR="00302B79" w:rsidRDefault="00302B79">
      <w:r>
        <w:separator/>
      </w:r>
    </w:p>
  </w:footnote>
  <w:footnote w:type="continuationSeparator" w:id="0">
    <w:p w14:paraId="370F2A94" w14:textId="77777777" w:rsidR="00302B79" w:rsidRDefault="00302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C6CA" w14:textId="77777777" w:rsidR="00D802BE" w:rsidRDefault="00D802BE">
    <w:pPr>
      <w:pStyle w:val="Header"/>
    </w:pPr>
    <w:r>
      <w:rPr>
        <w:b/>
        <w:noProof/>
        <w:sz w:val="32"/>
      </w:rPr>
      <mc:AlternateContent>
        <mc:Choice Requires="wpg">
          <w:drawing>
            <wp:anchor distT="0" distB="0" distL="0" distR="0" simplePos="0" relativeHeight="251681280" behindDoc="1" locked="0" layoutInCell="1" allowOverlap="1" wp14:anchorId="0453EDF1" wp14:editId="0DEB8423">
              <wp:simplePos x="0" y="0"/>
              <wp:positionH relativeFrom="margin">
                <wp:posOffset>-579120</wp:posOffset>
              </wp:positionH>
              <wp:positionV relativeFrom="page">
                <wp:posOffset>350520</wp:posOffset>
              </wp:positionV>
              <wp:extent cx="6988175" cy="9898380"/>
              <wp:effectExtent l="0" t="0" r="3175" b="7620"/>
              <wp:wrapNone/>
              <wp:docPr id="1878962665" name="Group 1878962665"/>
              <wp:cNvGraphicFramePr/>
              <a:graphic xmlns:a="http://schemas.openxmlformats.org/drawingml/2006/main">
                <a:graphicData uri="http://schemas.microsoft.com/office/word/2010/wordprocessingGroup">
                  <wpg:wgp>
                    <wpg:cNvGrpSpPr/>
                    <wpg:grpSpPr>
                      <a:xfrm>
                        <a:off x="0" y="0"/>
                        <a:ext cx="6988175" cy="9898380"/>
                        <a:chOff x="0" y="0"/>
                        <a:chExt cx="6988175" cy="9426575"/>
                      </a:xfrm>
                    </wpg:grpSpPr>
                    <wps:wsp>
                      <wps:cNvPr id="1923658419" name="Graphic 19"/>
                      <wps:cNvSpPr/>
                      <wps:spPr>
                        <a:xfrm>
                          <a:off x="0" y="220662"/>
                          <a:ext cx="6988175" cy="9205595"/>
                        </a:xfrm>
                        <a:custGeom>
                          <a:avLst/>
                          <a:gdLst/>
                          <a:ahLst/>
                          <a:cxnLst/>
                          <a:rect l="l" t="t" r="r" b="b"/>
                          <a:pathLst>
                            <a:path w="6988175" h="9205595">
                              <a:moveTo>
                                <a:pt x="6988175" y="9205595"/>
                              </a:moveTo>
                              <a:lnTo>
                                <a:pt x="0" y="9205595"/>
                              </a:lnTo>
                              <a:lnTo>
                                <a:pt x="0" y="0"/>
                              </a:lnTo>
                              <a:lnTo>
                                <a:pt x="6988175" y="0"/>
                              </a:lnTo>
                              <a:lnTo>
                                <a:pt x="6988175" y="7937"/>
                              </a:lnTo>
                              <a:lnTo>
                                <a:pt x="15875" y="7937"/>
                              </a:lnTo>
                              <a:lnTo>
                                <a:pt x="7937" y="15875"/>
                              </a:lnTo>
                              <a:lnTo>
                                <a:pt x="15875" y="15875"/>
                              </a:lnTo>
                              <a:lnTo>
                                <a:pt x="15875" y="9189720"/>
                              </a:lnTo>
                              <a:lnTo>
                                <a:pt x="7937" y="9189720"/>
                              </a:lnTo>
                              <a:lnTo>
                                <a:pt x="15875" y="9197657"/>
                              </a:lnTo>
                              <a:lnTo>
                                <a:pt x="6988175" y="9197657"/>
                              </a:lnTo>
                              <a:lnTo>
                                <a:pt x="6988175" y="9205595"/>
                              </a:lnTo>
                              <a:close/>
                            </a:path>
                            <a:path w="6988175" h="9205595">
                              <a:moveTo>
                                <a:pt x="15875" y="15875"/>
                              </a:moveTo>
                              <a:lnTo>
                                <a:pt x="7937" y="15875"/>
                              </a:lnTo>
                              <a:lnTo>
                                <a:pt x="15875" y="7937"/>
                              </a:lnTo>
                              <a:lnTo>
                                <a:pt x="15875" y="15875"/>
                              </a:lnTo>
                              <a:close/>
                            </a:path>
                            <a:path w="6988175" h="9205595">
                              <a:moveTo>
                                <a:pt x="6972300" y="15875"/>
                              </a:moveTo>
                              <a:lnTo>
                                <a:pt x="15875" y="15875"/>
                              </a:lnTo>
                              <a:lnTo>
                                <a:pt x="15875" y="7937"/>
                              </a:lnTo>
                              <a:lnTo>
                                <a:pt x="6972300" y="7937"/>
                              </a:lnTo>
                              <a:lnTo>
                                <a:pt x="6972300" y="15875"/>
                              </a:lnTo>
                              <a:close/>
                            </a:path>
                            <a:path w="6988175" h="9205595">
                              <a:moveTo>
                                <a:pt x="6972300" y="9197657"/>
                              </a:moveTo>
                              <a:lnTo>
                                <a:pt x="6972300" y="7937"/>
                              </a:lnTo>
                              <a:lnTo>
                                <a:pt x="6980237" y="15875"/>
                              </a:lnTo>
                              <a:lnTo>
                                <a:pt x="6988175" y="15875"/>
                              </a:lnTo>
                              <a:lnTo>
                                <a:pt x="6988175" y="9189720"/>
                              </a:lnTo>
                              <a:lnTo>
                                <a:pt x="6980237" y="9189720"/>
                              </a:lnTo>
                              <a:lnTo>
                                <a:pt x="6972300" y="9197657"/>
                              </a:lnTo>
                              <a:close/>
                            </a:path>
                            <a:path w="6988175" h="9205595">
                              <a:moveTo>
                                <a:pt x="6988175" y="15875"/>
                              </a:moveTo>
                              <a:lnTo>
                                <a:pt x="6980237" y="15875"/>
                              </a:lnTo>
                              <a:lnTo>
                                <a:pt x="6972300" y="7937"/>
                              </a:lnTo>
                              <a:lnTo>
                                <a:pt x="6988175" y="7937"/>
                              </a:lnTo>
                              <a:lnTo>
                                <a:pt x="6988175" y="15875"/>
                              </a:lnTo>
                              <a:close/>
                            </a:path>
                            <a:path w="6988175" h="9205595">
                              <a:moveTo>
                                <a:pt x="15875" y="9197657"/>
                              </a:moveTo>
                              <a:lnTo>
                                <a:pt x="7937" y="9189720"/>
                              </a:lnTo>
                              <a:lnTo>
                                <a:pt x="15875" y="9189720"/>
                              </a:lnTo>
                              <a:lnTo>
                                <a:pt x="15875" y="9197657"/>
                              </a:lnTo>
                              <a:close/>
                            </a:path>
                            <a:path w="6988175" h="9205595">
                              <a:moveTo>
                                <a:pt x="6972300" y="9197657"/>
                              </a:moveTo>
                              <a:lnTo>
                                <a:pt x="15875" y="9197657"/>
                              </a:lnTo>
                              <a:lnTo>
                                <a:pt x="15875" y="9189720"/>
                              </a:lnTo>
                              <a:lnTo>
                                <a:pt x="6972300" y="9189720"/>
                              </a:lnTo>
                              <a:lnTo>
                                <a:pt x="6972300" y="9197657"/>
                              </a:lnTo>
                              <a:close/>
                            </a:path>
                            <a:path w="6988175" h="9205595">
                              <a:moveTo>
                                <a:pt x="6988175" y="9197657"/>
                              </a:moveTo>
                              <a:lnTo>
                                <a:pt x="6972300" y="9197657"/>
                              </a:lnTo>
                              <a:lnTo>
                                <a:pt x="6980237" y="9189720"/>
                              </a:lnTo>
                              <a:lnTo>
                                <a:pt x="6988175" y="9189720"/>
                              </a:lnTo>
                              <a:lnTo>
                                <a:pt x="6988175" y="9197657"/>
                              </a:lnTo>
                              <a:close/>
                            </a:path>
                          </a:pathLst>
                        </a:custGeom>
                        <a:solidFill>
                          <a:srgbClr val="767070"/>
                        </a:solidFill>
                      </wps:spPr>
                      <wps:bodyPr wrap="square" lIns="0" tIns="0" rIns="0" bIns="0" rtlCol="0">
                        <a:noAutofit/>
                      </wps:bodyPr>
                    </wps:wsp>
                    <pic:pic xmlns:pic="http://schemas.openxmlformats.org/drawingml/2006/picture">
                      <pic:nvPicPr>
                        <pic:cNvPr id="653830535" name="Image 20"/>
                        <pic:cNvPicPr/>
                      </pic:nvPicPr>
                      <pic:blipFill>
                        <a:blip r:embed="rId1" cstate="print"/>
                        <a:stretch>
                          <a:fillRect/>
                        </a:stretch>
                      </pic:blipFill>
                      <pic:spPr>
                        <a:xfrm>
                          <a:off x="6294437" y="0"/>
                          <a:ext cx="246888" cy="601979"/>
                        </a:xfrm>
                        <a:prstGeom prst="rect">
                          <a:avLst/>
                        </a:prstGeom>
                      </pic:spPr>
                    </pic:pic>
                  </wpg:wgp>
                </a:graphicData>
              </a:graphic>
              <wp14:sizeRelV relativeFrom="margin">
                <wp14:pctHeight>0</wp14:pctHeight>
              </wp14:sizeRelV>
            </wp:anchor>
          </w:drawing>
        </mc:Choice>
        <mc:Fallback>
          <w:pict>
            <v:group w14:anchorId="30C92028" id="Group 1878962665" o:spid="_x0000_s1026" style="position:absolute;margin-left:-45.6pt;margin-top:27.6pt;width:550.25pt;height:779.4pt;z-index:-251635200;mso-wrap-distance-left:0;mso-wrap-distance-right:0;mso-position-horizontal-relative:margin;mso-position-vertical-relative:page;mso-height-relative:margin" coordsize="69881,94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">
              <v:shape id="Graphic 19" o:spid="_x0000_s1027" style="position:absolute;top:2206;width:69881;height:92056;visibility:visible;mso-wrap-style:square;v-text-anchor:top" coordsize="6988175,920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" path="m6988175,9205595l,9205595,,,6988175,r,7937l15875,7937,7937,15875r7938,l15875,9189720r-7938,l15875,9197657r6972300,l6988175,9205595xem15875,15875r-7938,l15875,7937r,7938xem6972300,15875r-6956425,l15875,7937r6956425,l6972300,15875xem6972300,9197657r,-9189720l6980237,15875r7938,l6988175,9189720r-7938,l6972300,9197657xem6988175,15875r-7938,l6972300,7937r15875,l6988175,15875xem15875,9197657r-7938,-7937l15875,9189720r,7937xem6972300,9197657r-6956425,l15875,9189720r6956425,l6972300,9197657xem6988175,9197657r-15875,l6980237,9189720r7938,l6988175,9197657xe" fillcolor="#76707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62944;width:2469;height:6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">
                <v:imagedata r:id="rId2" o:title=""/>
              </v:shape>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40E2" w14:textId="77777777" w:rsidR="008F66BB" w:rsidRDefault="008F66BB">
    <w:pPr>
      <w:pStyle w:val="Header"/>
    </w:pPr>
    <w:r>
      <w:rPr>
        <w:b/>
        <w:noProof/>
        <w:sz w:val="32"/>
      </w:rPr>
      <mc:AlternateContent>
        <mc:Choice Requires="wpg">
          <w:drawing>
            <wp:anchor distT="0" distB="0" distL="0" distR="0" simplePos="0" relativeHeight="251671040" behindDoc="1" locked="0" layoutInCell="1" allowOverlap="1" wp14:anchorId="21751C35" wp14:editId="18DF399B">
              <wp:simplePos x="0" y="0"/>
              <wp:positionH relativeFrom="page">
                <wp:posOffset>394855</wp:posOffset>
              </wp:positionH>
              <wp:positionV relativeFrom="page">
                <wp:posOffset>311726</wp:posOffset>
              </wp:positionV>
              <wp:extent cx="6988175" cy="9954491"/>
              <wp:effectExtent l="0" t="0" r="3175" b="8890"/>
              <wp:wrapNone/>
              <wp:docPr id="1902954232" name="Group 1902954232"/>
              <wp:cNvGraphicFramePr/>
              <a:graphic xmlns:a="http://schemas.openxmlformats.org/drawingml/2006/main">
                <a:graphicData uri="http://schemas.microsoft.com/office/word/2010/wordprocessingGroup">
                  <wpg:wgp>
                    <wpg:cNvGrpSpPr/>
                    <wpg:grpSpPr>
                      <a:xfrm>
                        <a:off x="0" y="0"/>
                        <a:ext cx="6988175" cy="9954491"/>
                        <a:chOff x="0" y="0"/>
                        <a:chExt cx="6988175" cy="9426575"/>
                      </a:xfrm>
                    </wpg:grpSpPr>
                    <wps:wsp>
                      <wps:cNvPr id="1979849611" name="Graphic 19"/>
                      <wps:cNvSpPr/>
                      <wps:spPr>
                        <a:xfrm>
                          <a:off x="0" y="220662"/>
                          <a:ext cx="6988175" cy="9205595"/>
                        </a:xfrm>
                        <a:custGeom>
                          <a:avLst/>
                          <a:gdLst/>
                          <a:ahLst/>
                          <a:cxnLst/>
                          <a:rect l="l" t="t" r="r" b="b"/>
                          <a:pathLst>
                            <a:path w="6988175" h="9205595">
                              <a:moveTo>
                                <a:pt x="6988175" y="9205595"/>
                              </a:moveTo>
                              <a:lnTo>
                                <a:pt x="0" y="9205595"/>
                              </a:lnTo>
                              <a:lnTo>
                                <a:pt x="0" y="0"/>
                              </a:lnTo>
                              <a:lnTo>
                                <a:pt x="6988175" y="0"/>
                              </a:lnTo>
                              <a:lnTo>
                                <a:pt x="6988175" y="7937"/>
                              </a:lnTo>
                              <a:lnTo>
                                <a:pt x="15875" y="7937"/>
                              </a:lnTo>
                              <a:lnTo>
                                <a:pt x="7937" y="15875"/>
                              </a:lnTo>
                              <a:lnTo>
                                <a:pt x="15875" y="15875"/>
                              </a:lnTo>
                              <a:lnTo>
                                <a:pt x="15875" y="9189720"/>
                              </a:lnTo>
                              <a:lnTo>
                                <a:pt x="7937" y="9189720"/>
                              </a:lnTo>
                              <a:lnTo>
                                <a:pt x="15875" y="9197657"/>
                              </a:lnTo>
                              <a:lnTo>
                                <a:pt x="6988175" y="9197657"/>
                              </a:lnTo>
                              <a:lnTo>
                                <a:pt x="6988175" y="9205595"/>
                              </a:lnTo>
                              <a:close/>
                            </a:path>
                            <a:path w="6988175" h="9205595">
                              <a:moveTo>
                                <a:pt x="15875" y="15875"/>
                              </a:moveTo>
                              <a:lnTo>
                                <a:pt x="7937" y="15875"/>
                              </a:lnTo>
                              <a:lnTo>
                                <a:pt x="15875" y="7937"/>
                              </a:lnTo>
                              <a:lnTo>
                                <a:pt x="15875" y="15875"/>
                              </a:lnTo>
                              <a:close/>
                            </a:path>
                            <a:path w="6988175" h="9205595">
                              <a:moveTo>
                                <a:pt x="6972300" y="15875"/>
                              </a:moveTo>
                              <a:lnTo>
                                <a:pt x="15875" y="15875"/>
                              </a:lnTo>
                              <a:lnTo>
                                <a:pt x="15875" y="7937"/>
                              </a:lnTo>
                              <a:lnTo>
                                <a:pt x="6972300" y="7937"/>
                              </a:lnTo>
                              <a:lnTo>
                                <a:pt x="6972300" y="15875"/>
                              </a:lnTo>
                              <a:close/>
                            </a:path>
                            <a:path w="6988175" h="9205595">
                              <a:moveTo>
                                <a:pt x="6972300" y="9197657"/>
                              </a:moveTo>
                              <a:lnTo>
                                <a:pt x="6972300" y="7937"/>
                              </a:lnTo>
                              <a:lnTo>
                                <a:pt x="6980237" y="15875"/>
                              </a:lnTo>
                              <a:lnTo>
                                <a:pt x="6988175" y="15875"/>
                              </a:lnTo>
                              <a:lnTo>
                                <a:pt x="6988175" y="9189720"/>
                              </a:lnTo>
                              <a:lnTo>
                                <a:pt x="6980237" y="9189720"/>
                              </a:lnTo>
                              <a:lnTo>
                                <a:pt x="6972300" y="9197657"/>
                              </a:lnTo>
                              <a:close/>
                            </a:path>
                            <a:path w="6988175" h="9205595">
                              <a:moveTo>
                                <a:pt x="6988175" y="15875"/>
                              </a:moveTo>
                              <a:lnTo>
                                <a:pt x="6980237" y="15875"/>
                              </a:lnTo>
                              <a:lnTo>
                                <a:pt x="6972300" y="7937"/>
                              </a:lnTo>
                              <a:lnTo>
                                <a:pt x="6988175" y="7937"/>
                              </a:lnTo>
                              <a:lnTo>
                                <a:pt x="6988175" y="15875"/>
                              </a:lnTo>
                              <a:close/>
                            </a:path>
                            <a:path w="6988175" h="9205595">
                              <a:moveTo>
                                <a:pt x="15875" y="9197657"/>
                              </a:moveTo>
                              <a:lnTo>
                                <a:pt x="7937" y="9189720"/>
                              </a:lnTo>
                              <a:lnTo>
                                <a:pt x="15875" y="9189720"/>
                              </a:lnTo>
                              <a:lnTo>
                                <a:pt x="15875" y="9197657"/>
                              </a:lnTo>
                              <a:close/>
                            </a:path>
                            <a:path w="6988175" h="9205595">
                              <a:moveTo>
                                <a:pt x="6972300" y="9197657"/>
                              </a:moveTo>
                              <a:lnTo>
                                <a:pt x="15875" y="9197657"/>
                              </a:lnTo>
                              <a:lnTo>
                                <a:pt x="15875" y="9189720"/>
                              </a:lnTo>
                              <a:lnTo>
                                <a:pt x="6972300" y="9189720"/>
                              </a:lnTo>
                              <a:lnTo>
                                <a:pt x="6972300" y="9197657"/>
                              </a:lnTo>
                              <a:close/>
                            </a:path>
                            <a:path w="6988175" h="9205595">
                              <a:moveTo>
                                <a:pt x="6988175" y="9197657"/>
                              </a:moveTo>
                              <a:lnTo>
                                <a:pt x="6972300" y="9197657"/>
                              </a:lnTo>
                              <a:lnTo>
                                <a:pt x="6980237" y="9189720"/>
                              </a:lnTo>
                              <a:lnTo>
                                <a:pt x="6988175" y="9189720"/>
                              </a:lnTo>
                              <a:lnTo>
                                <a:pt x="6988175" y="9197657"/>
                              </a:lnTo>
                              <a:close/>
                            </a:path>
                          </a:pathLst>
                        </a:custGeom>
                        <a:solidFill>
                          <a:srgbClr val="767070"/>
                        </a:solidFill>
                      </wps:spPr>
                      <wps:bodyPr wrap="square" lIns="0" tIns="0" rIns="0" bIns="0" rtlCol="0">
                        <a:noAutofit/>
                      </wps:bodyPr>
                    </wps:wsp>
                    <pic:pic xmlns:pic="http://schemas.openxmlformats.org/drawingml/2006/picture">
                      <pic:nvPicPr>
                        <pic:cNvPr id="226541196" name="Image 20"/>
                        <pic:cNvPicPr/>
                      </pic:nvPicPr>
                      <pic:blipFill>
                        <a:blip r:embed="rId1" cstate="print"/>
                        <a:stretch>
                          <a:fillRect/>
                        </a:stretch>
                      </pic:blipFill>
                      <pic:spPr>
                        <a:xfrm>
                          <a:off x="6294437" y="0"/>
                          <a:ext cx="246888" cy="601979"/>
                        </a:xfrm>
                        <a:prstGeom prst="rect">
                          <a:avLst/>
                        </a:prstGeom>
                      </pic:spPr>
                    </pic:pic>
                  </wpg:wgp>
                </a:graphicData>
              </a:graphic>
              <wp14:sizeRelV relativeFrom="margin">
                <wp14:pctHeight>0</wp14:pctHeight>
              </wp14:sizeRelV>
            </wp:anchor>
          </w:drawing>
        </mc:Choice>
        <mc:Fallback>
          <w:pict>
            <v:group w14:anchorId="6D41382C" id="Group 1902954232" o:spid="_x0000_s1026" style="position:absolute;margin-left:31.1pt;margin-top:24.55pt;width:550.25pt;height:783.8pt;z-index:-251645440;mso-wrap-distance-left:0;mso-wrap-distance-right:0;mso-position-horizontal-relative:page;mso-position-vertical-relative:page;mso-height-relative:margin" coordsize="69881,94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">
              <v:shape id="Graphic 19" o:spid="_x0000_s1027" style="position:absolute;top:2206;width:69881;height:92056;visibility:visible;mso-wrap-style:square;v-text-anchor:top" coordsize="6988175,920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" path="m6988175,9205595l,9205595,,,6988175,r,7937l15875,7937,7937,15875r7938,l15875,9189720r-7938,l15875,9197657r6972300,l6988175,9205595xem15875,15875r-7938,l15875,7937r,7938xem6972300,15875r-6956425,l15875,7937r6956425,l6972300,15875xem6972300,9197657r,-9189720l6980237,15875r7938,l6988175,9189720r-7938,l6972300,9197657xem6988175,15875r-7938,l6972300,7937r15875,l6988175,15875xem15875,9197657r-7938,-7937l15875,9189720r,7937xem6972300,9197657r-6956425,l15875,9189720r6956425,l6972300,9197657xem6988175,9197657r-15875,l6980237,9189720r7938,l6988175,9197657xe" fillcolor="#76707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62944;width:2469;height:6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14C2" w14:textId="1BB8BC8C" w:rsidR="00904AEA" w:rsidRDefault="008F66BB">
    <w:pPr>
      <w:pStyle w:val="BodyText"/>
      <w:spacing w:line="14" w:lineRule="auto"/>
      <w:rPr>
        <w:sz w:val="20"/>
      </w:rPr>
    </w:pPr>
    <w:r>
      <w:rPr>
        <w:b/>
        <w:noProof/>
        <w:sz w:val="32"/>
      </w:rPr>
      <mc:AlternateContent>
        <mc:Choice Requires="wpg">
          <w:drawing>
            <wp:anchor distT="0" distB="0" distL="0" distR="0" simplePos="0" relativeHeight="251677184" behindDoc="1" locked="0" layoutInCell="1" allowOverlap="1" wp14:anchorId="3D27FAD0" wp14:editId="64AB2A44">
              <wp:simplePos x="0" y="0"/>
              <wp:positionH relativeFrom="page">
                <wp:posOffset>495300</wp:posOffset>
              </wp:positionH>
              <wp:positionV relativeFrom="page">
                <wp:posOffset>180975</wp:posOffset>
              </wp:positionV>
              <wp:extent cx="6988175" cy="9426575"/>
              <wp:effectExtent l="0" t="0" r="0" b="0"/>
              <wp:wrapNone/>
              <wp:docPr id="810819299" name="Group 810819299"/>
              <wp:cNvGraphicFramePr/>
              <a:graphic xmlns:a="http://schemas.openxmlformats.org/drawingml/2006/main">
                <a:graphicData uri="http://schemas.microsoft.com/office/word/2010/wordprocessingGroup">
                  <wpg:wgp>
                    <wpg:cNvGrpSpPr/>
                    <wpg:grpSpPr>
                      <a:xfrm>
                        <a:off x="0" y="0"/>
                        <a:ext cx="6988175" cy="9426575"/>
                        <a:chOff x="0" y="0"/>
                        <a:chExt cx="6988175" cy="9426575"/>
                      </a:xfrm>
                    </wpg:grpSpPr>
                    <wps:wsp>
                      <wps:cNvPr id="1021425718" name="Graphic 19"/>
                      <wps:cNvSpPr/>
                      <wps:spPr>
                        <a:xfrm>
                          <a:off x="0" y="220662"/>
                          <a:ext cx="6988175" cy="9205595"/>
                        </a:xfrm>
                        <a:custGeom>
                          <a:avLst/>
                          <a:gdLst/>
                          <a:ahLst/>
                          <a:cxnLst/>
                          <a:rect l="l" t="t" r="r" b="b"/>
                          <a:pathLst>
                            <a:path w="6988175" h="9205595">
                              <a:moveTo>
                                <a:pt x="6988175" y="9205595"/>
                              </a:moveTo>
                              <a:lnTo>
                                <a:pt x="0" y="9205595"/>
                              </a:lnTo>
                              <a:lnTo>
                                <a:pt x="0" y="0"/>
                              </a:lnTo>
                              <a:lnTo>
                                <a:pt x="6988175" y="0"/>
                              </a:lnTo>
                              <a:lnTo>
                                <a:pt x="6988175" y="7937"/>
                              </a:lnTo>
                              <a:lnTo>
                                <a:pt x="15875" y="7937"/>
                              </a:lnTo>
                              <a:lnTo>
                                <a:pt x="7937" y="15875"/>
                              </a:lnTo>
                              <a:lnTo>
                                <a:pt x="15875" y="15875"/>
                              </a:lnTo>
                              <a:lnTo>
                                <a:pt x="15875" y="9189720"/>
                              </a:lnTo>
                              <a:lnTo>
                                <a:pt x="7937" y="9189720"/>
                              </a:lnTo>
                              <a:lnTo>
                                <a:pt x="15875" y="9197657"/>
                              </a:lnTo>
                              <a:lnTo>
                                <a:pt x="6988175" y="9197657"/>
                              </a:lnTo>
                              <a:lnTo>
                                <a:pt x="6988175" y="9205595"/>
                              </a:lnTo>
                              <a:close/>
                            </a:path>
                            <a:path w="6988175" h="9205595">
                              <a:moveTo>
                                <a:pt x="15875" y="15875"/>
                              </a:moveTo>
                              <a:lnTo>
                                <a:pt x="7937" y="15875"/>
                              </a:lnTo>
                              <a:lnTo>
                                <a:pt x="15875" y="7937"/>
                              </a:lnTo>
                              <a:lnTo>
                                <a:pt x="15875" y="15875"/>
                              </a:lnTo>
                              <a:close/>
                            </a:path>
                            <a:path w="6988175" h="9205595">
                              <a:moveTo>
                                <a:pt x="6972300" y="15875"/>
                              </a:moveTo>
                              <a:lnTo>
                                <a:pt x="15875" y="15875"/>
                              </a:lnTo>
                              <a:lnTo>
                                <a:pt x="15875" y="7937"/>
                              </a:lnTo>
                              <a:lnTo>
                                <a:pt x="6972300" y="7937"/>
                              </a:lnTo>
                              <a:lnTo>
                                <a:pt x="6972300" y="15875"/>
                              </a:lnTo>
                              <a:close/>
                            </a:path>
                            <a:path w="6988175" h="9205595">
                              <a:moveTo>
                                <a:pt x="6972300" y="9197657"/>
                              </a:moveTo>
                              <a:lnTo>
                                <a:pt x="6972300" y="7937"/>
                              </a:lnTo>
                              <a:lnTo>
                                <a:pt x="6980237" y="15875"/>
                              </a:lnTo>
                              <a:lnTo>
                                <a:pt x="6988175" y="15875"/>
                              </a:lnTo>
                              <a:lnTo>
                                <a:pt x="6988175" y="9189720"/>
                              </a:lnTo>
                              <a:lnTo>
                                <a:pt x="6980237" y="9189720"/>
                              </a:lnTo>
                              <a:lnTo>
                                <a:pt x="6972300" y="9197657"/>
                              </a:lnTo>
                              <a:close/>
                            </a:path>
                            <a:path w="6988175" h="9205595">
                              <a:moveTo>
                                <a:pt x="6988175" y="15875"/>
                              </a:moveTo>
                              <a:lnTo>
                                <a:pt x="6980237" y="15875"/>
                              </a:lnTo>
                              <a:lnTo>
                                <a:pt x="6972300" y="7937"/>
                              </a:lnTo>
                              <a:lnTo>
                                <a:pt x="6988175" y="7937"/>
                              </a:lnTo>
                              <a:lnTo>
                                <a:pt x="6988175" y="15875"/>
                              </a:lnTo>
                              <a:close/>
                            </a:path>
                            <a:path w="6988175" h="9205595">
                              <a:moveTo>
                                <a:pt x="15875" y="9197657"/>
                              </a:moveTo>
                              <a:lnTo>
                                <a:pt x="7937" y="9189720"/>
                              </a:lnTo>
                              <a:lnTo>
                                <a:pt x="15875" y="9189720"/>
                              </a:lnTo>
                              <a:lnTo>
                                <a:pt x="15875" y="9197657"/>
                              </a:lnTo>
                              <a:close/>
                            </a:path>
                            <a:path w="6988175" h="9205595">
                              <a:moveTo>
                                <a:pt x="6972300" y="9197657"/>
                              </a:moveTo>
                              <a:lnTo>
                                <a:pt x="15875" y="9197657"/>
                              </a:lnTo>
                              <a:lnTo>
                                <a:pt x="15875" y="9189720"/>
                              </a:lnTo>
                              <a:lnTo>
                                <a:pt x="6972300" y="9189720"/>
                              </a:lnTo>
                              <a:lnTo>
                                <a:pt x="6972300" y="9197657"/>
                              </a:lnTo>
                              <a:close/>
                            </a:path>
                            <a:path w="6988175" h="9205595">
                              <a:moveTo>
                                <a:pt x="6988175" y="9197657"/>
                              </a:moveTo>
                              <a:lnTo>
                                <a:pt x="6972300" y="9197657"/>
                              </a:lnTo>
                              <a:lnTo>
                                <a:pt x="6980237" y="9189720"/>
                              </a:lnTo>
                              <a:lnTo>
                                <a:pt x="6988175" y="9189720"/>
                              </a:lnTo>
                              <a:lnTo>
                                <a:pt x="6988175" y="9197657"/>
                              </a:lnTo>
                              <a:close/>
                            </a:path>
                          </a:pathLst>
                        </a:custGeom>
                        <a:solidFill>
                          <a:srgbClr val="767070"/>
                        </a:solidFill>
                      </wps:spPr>
                      <wps:bodyPr wrap="square" lIns="0" tIns="0" rIns="0" bIns="0" rtlCol="0">
                        <a:noAutofit/>
                      </wps:bodyPr>
                    </wps:wsp>
                    <pic:pic xmlns:pic="http://schemas.openxmlformats.org/drawingml/2006/picture">
                      <pic:nvPicPr>
                        <pic:cNvPr id="848336454" name="Image 20"/>
                        <pic:cNvPicPr/>
                      </pic:nvPicPr>
                      <pic:blipFill>
                        <a:blip r:embed="rId1" cstate="print"/>
                        <a:stretch>
                          <a:fillRect/>
                        </a:stretch>
                      </pic:blipFill>
                      <pic:spPr>
                        <a:xfrm>
                          <a:off x="6294437" y="0"/>
                          <a:ext cx="246888" cy="601979"/>
                        </a:xfrm>
                        <a:prstGeom prst="rect">
                          <a:avLst/>
                        </a:prstGeom>
                      </pic:spPr>
                    </pic:pic>
                  </wpg:wgp>
                </a:graphicData>
              </a:graphic>
            </wp:anchor>
          </w:drawing>
        </mc:Choice>
        <mc:Fallback>
          <w:pict>
            <v:group w14:anchorId="26957499" id="Group 810819299" o:spid="_x0000_s1026" style="position:absolute;margin-left:39pt;margin-top:14.25pt;width:550.25pt;height:742.25pt;z-index:-251639296;mso-wrap-distance-left:0;mso-wrap-distance-right:0;mso-position-horizontal-relative:page;mso-position-vertical-relative:page" coordsize="69881,942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">
              <v:shape id="Graphic 19" o:spid="_x0000_s1027" style="position:absolute;top:2206;width:69881;height:92056;visibility:visible;mso-wrap-style:square;v-text-anchor:top" coordsize="6988175,920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" path="m6988175,9205595l,9205595,,,6988175,r,7937l15875,7937,7937,15875r7938,l15875,9189720r-7938,l15875,9197657r6972300,l6988175,9205595xem15875,15875r-7938,l15875,7937r,7938xem6972300,15875r-6956425,l15875,7937r6956425,l6972300,15875xem6972300,9197657r,-9189720l6980237,15875r7938,l6988175,9189720r-7938,l6972300,9197657xem6988175,15875r-7938,l6972300,7937r15875,l6988175,15875xem15875,9197657r-7938,-7937l15875,9189720r,7937xem6972300,9197657r-6956425,l15875,9189720r6956425,l6972300,9197657xem6988175,9197657r-15875,l6980237,9189720r7938,l6988175,9197657xe" fillcolor="#76707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62944;width:2469;height:6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numFmt w:val="bullet"/>
      <w:lvlText w:val=""/>
      <w:lvlJc w:val="left"/>
      <w:pPr>
        <w:ind w:left="-262"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784" w:hanging="440"/>
      </w:pPr>
      <w:rPr>
        <w:rFonts w:hint="default"/>
        <w:lang w:val="en-US" w:eastAsia="en-US" w:bidi="ar-SA"/>
      </w:rPr>
    </w:lvl>
    <w:lvl w:ilvl="2">
      <w:numFmt w:val="bullet"/>
      <w:lvlText w:val="•"/>
      <w:lvlJc w:val="left"/>
      <w:pPr>
        <w:ind w:left="1838" w:hanging="440"/>
      </w:pPr>
      <w:rPr>
        <w:rFonts w:hint="default"/>
        <w:lang w:val="en-US" w:eastAsia="en-US" w:bidi="ar-SA"/>
      </w:rPr>
    </w:lvl>
    <w:lvl w:ilvl="3">
      <w:numFmt w:val="bullet"/>
      <w:lvlText w:val="•"/>
      <w:lvlJc w:val="left"/>
      <w:pPr>
        <w:ind w:left="2892" w:hanging="440"/>
      </w:pPr>
      <w:rPr>
        <w:rFonts w:hint="default"/>
        <w:lang w:val="en-US" w:eastAsia="en-US" w:bidi="ar-SA"/>
      </w:rPr>
    </w:lvl>
    <w:lvl w:ilvl="4">
      <w:numFmt w:val="bullet"/>
      <w:lvlText w:val="•"/>
      <w:lvlJc w:val="left"/>
      <w:pPr>
        <w:ind w:left="3946" w:hanging="440"/>
      </w:pPr>
      <w:rPr>
        <w:rFonts w:hint="default"/>
        <w:lang w:val="en-US" w:eastAsia="en-US" w:bidi="ar-SA"/>
      </w:rPr>
    </w:lvl>
    <w:lvl w:ilvl="5">
      <w:numFmt w:val="bullet"/>
      <w:lvlText w:val="•"/>
      <w:lvlJc w:val="left"/>
      <w:pPr>
        <w:ind w:left="5000" w:hanging="440"/>
      </w:pPr>
      <w:rPr>
        <w:rFonts w:hint="default"/>
        <w:lang w:val="en-US" w:eastAsia="en-US" w:bidi="ar-SA"/>
      </w:rPr>
    </w:lvl>
    <w:lvl w:ilvl="6">
      <w:numFmt w:val="bullet"/>
      <w:lvlText w:val="•"/>
      <w:lvlJc w:val="left"/>
      <w:pPr>
        <w:ind w:left="6054" w:hanging="440"/>
      </w:pPr>
      <w:rPr>
        <w:rFonts w:hint="default"/>
        <w:lang w:val="en-US" w:eastAsia="en-US" w:bidi="ar-SA"/>
      </w:rPr>
    </w:lvl>
    <w:lvl w:ilvl="7">
      <w:numFmt w:val="bullet"/>
      <w:lvlText w:val="•"/>
      <w:lvlJc w:val="left"/>
      <w:pPr>
        <w:ind w:left="7108" w:hanging="440"/>
      </w:pPr>
      <w:rPr>
        <w:rFonts w:hint="default"/>
        <w:lang w:val="en-US" w:eastAsia="en-US" w:bidi="ar-SA"/>
      </w:rPr>
    </w:lvl>
    <w:lvl w:ilvl="8">
      <w:numFmt w:val="bullet"/>
      <w:lvlText w:val="•"/>
      <w:lvlJc w:val="left"/>
      <w:pPr>
        <w:ind w:left="8162" w:hanging="440"/>
      </w:pPr>
      <w:rPr>
        <w:rFonts w:hint="default"/>
        <w:lang w:val="en-US" w:eastAsia="en-US" w:bidi="ar-SA"/>
      </w:rPr>
    </w:lvl>
  </w:abstractNum>
  <w:abstractNum w:abstractNumId="1" w15:restartNumberingAfterBreak="0">
    <w:nsid w:val="8461FADE"/>
    <w:multiLevelType w:val="multilevel"/>
    <w:tmpl w:val="8461FADE"/>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2" w15:restartNumberingAfterBreak="0">
    <w:nsid w:val="9239341B"/>
    <w:multiLevelType w:val="multilevel"/>
    <w:tmpl w:val="9239341B"/>
    <w:lvl w:ilvl="0">
      <w:numFmt w:val="bullet"/>
      <w:lvlText w:val=""/>
      <w:lvlJc w:val="left"/>
      <w:pPr>
        <w:ind w:left="227"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3" w15:restartNumberingAfterBreak="0">
    <w:nsid w:val="9288B902"/>
    <w:multiLevelType w:val="multilevel"/>
    <w:tmpl w:val="9288B902"/>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4" w15:restartNumberingAfterBreak="0">
    <w:nsid w:val="9C8AC8EF"/>
    <w:multiLevelType w:val="multilevel"/>
    <w:tmpl w:val="9C8AC8EF"/>
    <w:lvl w:ilvl="0">
      <w:numFmt w:val="bullet"/>
      <w:lvlText w:val=""/>
      <w:lvlJc w:val="left"/>
      <w:pPr>
        <w:ind w:left="227"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5" w15:restartNumberingAfterBreak="0">
    <w:nsid w:val="B0F1ACD9"/>
    <w:multiLevelType w:val="multilevel"/>
    <w:tmpl w:val="B0F1ACD9"/>
    <w:lvl w:ilvl="0">
      <w:numFmt w:val="bullet"/>
      <w:lvlText w:val=""/>
      <w:lvlJc w:val="left"/>
      <w:pPr>
        <w:ind w:left="8"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219"/>
      </w:pPr>
      <w:rPr>
        <w:rFonts w:hint="default"/>
        <w:lang w:val="en-US" w:eastAsia="en-US" w:bidi="ar-SA"/>
      </w:rPr>
    </w:lvl>
    <w:lvl w:ilvl="2">
      <w:numFmt w:val="bullet"/>
      <w:lvlText w:val="•"/>
      <w:lvlJc w:val="left"/>
      <w:pPr>
        <w:ind w:left="2108" w:hanging="219"/>
      </w:pPr>
      <w:rPr>
        <w:rFonts w:hint="default"/>
        <w:lang w:val="en-US" w:eastAsia="en-US" w:bidi="ar-SA"/>
      </w:rPr>
    </w:lvl>
    <w:lvl w:ilvl="3">
      <w:numFmt w:val="bullet"/>
      <w:lvlText w:val="•"/>
      <w:lvlJc w:val="left"/>
      <w:pPr>
        <w:ind w:left="3162" w:hanging="219"/>
      </w:pPr>
      <w:rPr>
        <w:rFonts w:hint="default"/>
        <w:lang w:val="en-US" w:eastAsia="en-US" w:bidi="ar-SA"/>
      </w:rPr>
    </w:lvl>
    <w:lvl w:ilvl="4">
      <w:numFmt w:val="bullet"/>
      <w:lvlText w:val="•"/>
      <w:lvlJc w:val="left"/>
      <w:pPr>
        <w:ind w:left="4216" w:hanging="219"/>
      </w:pPr>
      <w:rPr>
        <w:rFonts w:hint="default"/>
        <w:lang w:val="en-US" w:eastAsia="en-US" w:bidi="ar-SA"/>
      </w:rPr>
    </w:lvl>
    <w:lvl w:ilvl="5">
      <w:numFmt w:val="bullet"/>
      <w:lvlText w:val="•"/>
      <w:lvlJc w:val="left"/>
      <w:pPr>
        <w:ind w:left="5270" w:hanging="219"/>
      </w:pPr>
      <w:rPr>
        <w:rFonts w:hint="default"/>
        <w:lang w:val="en-US" w:eastAsia="en-US" w:bidi="ar-SA"/>
      </w:rPr>
    </w:lvl>
    <w:lvl w:ilvl="6">
      <w:numFmt w:val="bullet"/>
      <w:lvlText w:val="•"/>
      <w:lvlJc w:val="left"/>
      <w:pPr>
        <w:ind w:left="6324" w:hanging="219"/>
      </w:pPr>
      <w:rPr>
        <w:rFonts w:hint="default"/>
        <w:lang w:val="en-US" w:eastAsia="en-US" w:bidi="ar-SA"/>
      </w:rPr>
    </w:lvl>
    <w:lvl w:ilvl="7">
      <w:numFmt w:val="bullet"/>
      <w:lvlText w:val="•"/>
      <w:lvlJc w:val="left"/>
      <w:pPr>
        <w:ind w:left="7378" w:hanging="219"/>
      </w:pPr>
      <w:rPr>
        <w:rFonts w:hint="default"/>
        <w:lang w:val="en-US" w:eastAsia="en-US" w:bidi="ar-SA"/>
      </w:rPr>
    </w:lvl>
    <w:lvl w:ilvl="8">
      <w:numFmt w:val="bullet"/>
      <w:lvlText w:val="•"/>
      <w:lvlJc w:val="left"/>
      <w:pPr>
        <w:ind w:left="8432" w:hanging="219"/>
      </w:pPr>
      <w:rPr>
        <w:rFonts w:hint="default"/>
        <w:lang w:val="en-US" w:eastAsia="en-US" w:bidi="ar-SA"/>
      </w:rPr>
    </w:lvl>
  </w:abstractNum>
  <w:abstractNum w:abstractNumId="6" w15:restartNumberingAfterBreak="0">
    <w:nsid w:val="B5E306ED"/>
    <w:multiLevelType w:val="multilevel"/>
    <w:tmpl w:val="B5E306ED"/>
    <w:lvl w:ilvl="0">
      <w:numFmt w:val="bullet"/>
      <w:lvlText w:val=""/>
      <w:lvlJc w:val="left"/>
      <w:pPr>
        <w:ind w:left="227" w:hanging="200"/>
      </w:pPr>
      <w:rPr>
        <w:rFonts w:ascii="Wingdings" w:eastAsia="Wingdings" w:hAnsi="Wingdings" w:cs="Wingdings" w:hint="default"/>
        <w:b w:val="0"/>
        <w:bCs w:val="0"/>
        <w:i w:val="0"/>
        <w:iCs w:val="0"/>
        <w:spacing w:val="8"/>
        <w:w w:val="97"/>
        <w:sz w:val="22"/>
        <w:szCs w:val="22"/>
        <w:lang w:val="en-US" w:eastAsia="en-US" w:bidi="ar-SA"/>
      </w:rPr>
    </w:lvl>
    <w:lvl w:ilvl="1">
      <w:numFmt w:val="bullet"/>
      <w:lvlText w:val="•"/>
      <w:lvlJc w:val="left"/>
      <w:pPr>
        <w:ind w:left="1252" w:hanging="200"/>
      </w:pPr>
      <w:rPr>
        <w:rFonts w:hint="default"/>
        <w:lang w:val="en-US" w:eastAsia="en-US" w:bidi="ar-SA"/>
      </w:rPr>
    </w:lvl>
    <w:lvl w:ilvl="2">
      <w:numFmt w:val="bullet"/>
      <w:lvlText w:val="•"/>
      <w:lvlJc w:val="left"/>
      <w:pPr>
        <w:ind w:left="2284" w:hanging="200"/>
      </w:pPr>
      <w:rPr>
        <w:rFonts w:hint="default"/>
        <w:lang w:val="en-US" w:eastAsia="en-US" w:bidi="ar-SA"/>
      </w:rPr>
    </w:lvl>
    <w:lvl w:ilvl="3">
      <w:numFmt w:val="bullet"/>
      <w:lvlText w:val="•"/>
      <w:lvlJc w:val="left"/>
      <w:pPr>
        <w:ind w:left="3316" w:hanging="200"/>
      </w:pPr>
      <w:rPr>
        <w:rFonts w:hint="default"/>
        <w:lang w:val="en-US" w:eastAsia="en-US" w:bidi="ar-SA"/>
      </w:rPr>
    </w:lvl>
    <w:lvl w:ilvl="4">
      <w:numFmt w:val="bullet"/>
      <w:lvlText w:val="•"/>
      <w:lvlJc w:val="left"/>
      <w:pPr>
        <w:ind w:left="4348" w:hanging="200"/>
      </w:pPr>
      <w:rPr>
        <w:rFonts w:hint="default"/>
        <w:lang w:val="en-US" w:eastAsia="en-US" w:bidi="ar-SA"/>
      </w:rPr>
    </w:lvl>
    <w:lvl w:ilvl="5">
      <w:numFmt w:val="bullet"/>
      <w:lvlText w:val="•"/>
      <w:lvlJc w:val="left"/>
      <w:pPr>
        <w:ind w:left="5380" w:hanging="200"/>
      </w:pPr>
      <w:rPr>
        <w:rFonts w:hint="default"/>
        <w:lang w:val="en-US" w:eastAsia="en-US" w:bidi="ar-SA"/>
      </w:rPr>
    </w:lvl>
    <w:lvl w:ilvl="6">
      <w:numFmt w:val="bullet"/>
      <w:lvlText w:val="•"/>
      <w:lvlJc w:val="left"/>
      <w:pPr>
        <w:ind w:left="6412" w:hanging="200"/>
      </w:pPr>
      <w:rPr>
        <w:rFonts w:hint="default"/>
        <w:lang w:val="en-US" w:eastAsia="en-US" w:bidi="ar-SA"/>
      </w:rPr>
    </w:lvl>
    <w:lvl w:ilvl="7">
      <w:numFmt w:val="bullet"/>
      <w:lvlText w:val="•"/>
      <w:lvlJc w:val="left"/>
      <w:pPr>
        <w:ind w:left="7444" w:hanging="200"/>
      </w:pPr>
      <w:rPr>
        <w:rFonts w:hint="default"/>
        <w:lang w:val="en-US" w:eastAsia="en-US" w:bidi="ar-SA"/>
      </w:rPr>
    </w:lvl>
    <w:lvl w:ilvl="8">
      <w:numFmt w:val="bullet"/>
      <w:lvlText w:val="•"/>
      <w:lvlJc w:val="left"/>
      <w:pPr>
        <w:ind w:left="8476" w:hanging="200"/>
      </w:pPr>
      <w:rPr>
        <w:rFonts w:hint="default"/>
        <w:lang w:val="en-US" w:eastAsia="en-US" w:bidi="ar-SA"/>
      </w:rPr>
    </w:lvl>
  </w:abstractNum>
  <w:abstractNum w:abstractNumId="7" w15:restartNumberingAfterBreak="0">
    <w:nsid w:val="BE923771"/>
    <w:multiLevelType w:val="multilevel"/>
    <w:tmpl w:val="BE923771"/>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8" w15:restartNumberingAfterBreak="0">
    <w:nsid w:val="BF205925"/>
    <w:multiLevelType w:val="multilevel"/>
    <w:tmpl w:val="BF205925"/>
    <w:lvl w:ilvl="0">
      <w:numFmt w:val="bullet"/>
      <w:lvlText w:val=""/>
      <w:lvlJc w:val="left"/>
      <w:pPr>
        <w:ind w:left="227" w:hanging="221"/>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252" w:hanging="221"/>
      </w:pPr>
      <w:rPr>
        <w:rFonts w:hint="default"/>
        <w:lang w:val="en-US" w:eastAsia="en-US" w:bidi="ar-SA"/>
      </w:rPr>
    </w:lvl>
    <w:lvl w:ilvl="2">
      <w:numFmt w:val="bullet"/>
      <w:lvlText w:val="•"/>
      <w:lvlJc w:val="left"/>
      <w:pPr>
        <w:ind w:left="2284" w:hanging="221"/>
      </w:pPr>
      <w:rPr>
        <w:rFonts w:hint="default"/>
        <w:lang w:val="en-US" w:eastAsia="en-US" w:bidi="ar-SA"/>
      </w:rPr>
    </w:lvl>
    <w:lvl w:ilvl="3">
      <w:numFmt w:val="bullet"/>
      <w:lvlText w:val="•"/>
      <w:lvlJc w:val="left"/>
      <w:pPr>
        <w:ind w:left="3316" w:hanging="221"/>
      </w:pPr>
      <w:rPr>
        <w:rFonts w:hint="default"/>
        <w:lang w:val="en-US" w:eastAsia="en-US" w:bidi="ar-SA"/>
      </w:rPr>
    </w:lvl>
    <w:lvl w:ilvl="4">
      <w:numFmt w:val="bullet"/>
      <w:lvlText w:val="•"/>
      <w:lvlJc w:val="left"/>
      <w:pPr>
        <w:ind w:left="4348" w:hanging="221"/>
      </w:pPr>
      <w:rPr>
        <w:rFonts w:hint="default"/>
        <w:lang w:val="en-US" w:eastAsia="en-US" w:bidi="ar-SA"/>
      </w:rPr>
    </w:lvl>
    <w:lvl w:ilvl="5">
      <w:numFmt w:val="bullet"/>
      <w:lvlText w:val="•"/>
      <w:lvlJc w:val="left"/>
      <w:pPr>
        <w:ind w:left="5380" w:hanging="221"/>
      </w:pPr>
      <w:rPr>
        <w:rFonts w:hint="default"/>
        <w:lang w:val="en-US" w:eastAsia="en-US" w:bidi="ar-SA"/>
      </w:rPr>
    </w:lvl>
    <w:lvl w:ilvl="6">
      <w:numFmt w:val="bullet"/>
      <w:lvlText w:val="•"/>
      <w:lvlJc w:val="left"/>
      <w:pPr>
        <w:ind w:left="6412" w:hanging="221"/>
      </w:pPr>
      <w:rPr>
        <w:rFonts w:hint="default"/>
        <w:lang w:val="en-US" w:eastAsia="en-US" w:bidi="ar-SA"/>
      </w:rPr>
    </w:lvl>
    <w:lvl w:ilvl="7">
      <w:numFmt w:val="bullet"/>
      <w:lvlText w:val="•"/>
      <w:lvlJc w:val="left"/>
      <w:pPr>
        <w:ind w:left="7444" w:hanging="221"/>
      </w:pPr>
      <w:rPr>
        <w:rFonts w:hint="default"/>
        <w:lang w:val="en-US" w:eastAsia="en-US" w:bidi="ar-SA"/>
      </w:rPr>
    </w:lvl>
    <w:lvl w:ilvl="8">
      <w:numFmt w:val="bullet"/>
      <w:lvlText w:val="•"/>
      <w:lvlJc w:val="left"/>
      <w:pPr>
        <w:ind w:left="8476" w:hanging="221"/>
      </w:pPr>
      <w:rPr>
        <w:rFonts w:hint="default"/>
        <w:lang w:val="en-US" w:eastAsia="en-US" w:bidi="ar-SA"/>
      </w:rPr>
    </w:lvl>
  </w:abstractNum>
  <w:abstractNum w:abstractNumId="9" w15:restartNumberingAfterBreak="0">
    <w:nsid w:val="C8879AEF"/>
    <w:multiLevelType w:val="multilevel"/>
    <w:tmpl w:val="C8879AEF"/>
    <w:lvl w:ilvl="0">
      <w:numFmt w:val="bullet"/>
      <w:lvlText w:val=""/>
      <w:lvlJc w:val="left"/>
      <w:pPr>
        <w:ind w:left="448" w:hanging="42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50" w:hanging="420"/>
      </w:pPr>
      <w:rPr>
        <w:rFonts w:hint="default"/>
        <w:lang w:val="en-US" w:eastAsia="en-US" w:bidi="ar-SA"/>
      </w:rPr>
    </w:lvl>
    <w:lvl w:ilvl="2">
      <w:numFmt w:val="bullet"/>
      <w:lvlText w:val="•"/>
      <w:lvlJc w:val="left"/>
      <w:pPr>
        <w:ind w:left="2460" w:hanging="420"/>
      </w:pPr>
      <w:rPr>
        <w:rFonts w:hint="default"/>
        <w:lang w:val="en-US" w:eastAsia="en-US" w:bidi="ar-SA"/>
      </w:rPr>
    </w:lvl>
    <w:lvl w:ilvl="3">
      <w:numFmt w:val="bullet"/>
      <w:lvlText w:val="•"/>
      <w:lvlJc w:val="left"/>
      <w:pPr>
        <w:ind w:left="3470" w:hanging="420"/>
      </w:pPr>
      <w:rPr>
        <w:rFonts w:hint="default"/>
        <w:lang w:val="en-US" w:eastAsia="en-US" w:bidi="ar-SA"/>
      </w:rPr>
    </w:lvl>
    <w:lvl w:ilvl="4">
      <w:numFmt w:val="bullet"/>
      <w:lvlText w:val="•"/>
      <w:lvlJc w:val="left"/>
      <w:pPr>
        <w:ind w:left="4480" w:hanging="420"/>
      </w:pPr>
      <w:rPr>
        <w:rFonts w:hint="default"/>
        <w:lang w:val="en-US" w:eastAsia="en-US" w:bidi="ar-SA"/>
      </w:rPr>
    </w:lvl>
    <w:lvl w:ilvl="5">
      <w:numFmt w:val="bullet"/>
      <w:lvlText w:val="•"/>
      <w:lvlJc w:val="left"/>
      <w:pPr>
        <w:ind w:left="5490" w:hanging="420"/>
      </w:pPr>
      <w:rPr>
        <w:rFonts w:hint="default"/>
        <w:lang w:val="en-US" w:eastAsia="en-US" w:bidi="ar-SA"/>
      </w:rPr>
    </w:lvl>
    <w:lvl w:ilvl="6">
      <w:numFmt w:val="bullet"/>
      <w:lvlText w:val="•"/>
      <w:lvlJc w:val="left"/>
      <w:pPr>
        <w:ind w:left="6500" w:hanging="420"/>
      </w:pPr>
      <w:rPr>
        <w:rFonts w:hint="default"/>
        <w:lang w:val="en-US" w:eastAsia="en-US" w:bidi="ar-SA"/>
      </w:rPr>
    </w:lvl>
    <w:lvl w:ilvl="7">
      <w:numFmt w:val="bullet"/>
      <w:lvlText w:val="•"/>
      <w:lvlJc w:val="left"/>
      <w:pPr>
        <w:ind w:left="7510" w:hanging="420"/>
      </w:pPr>
      <w:rPr>
        <w:rFonts w:hint="default"/>
        <w:lang w:val="en-US" w:eastAsia="en-US" w:bidi="ar-SA"/>
      </w:rPr>
    </w:lvl>
    <w:lvl w:ilvl="8">
      <w:numFmt w:val="bullet"/>
      <w:lvlText w:val="•"/>
      <w:lvlJc w:val="left"/>
      <w:pPr>
        <w:ind w:left="8520" w:hanging="420"/>
      </w:pPr>
      <w:rPr>
        <w:rFonts w:hint="default"/>
        <w:lang w:val="en-US" w:eastAsia="en-US" w:bidi="ar-SA"/>
      </w:rPr>
    </w:lvl>
  </w:abstractNum>
  <w:abstractNum w:abstractNumId="10" w15:restartNumberingAfterBreak="0">
    <w:nsid w:val="CF092B84"/>
    <w:multiLevelType w:val="multilevel"/>
    <w:tmpl w:val="CF092B84"/>
    <w:lvl w:ilvl="0">
      <w:start w:val="2"/>
      <w:numFmt w:val="decimal"/>
      <w:lvlText w:val="%1"/>
      <w:lvlJc w:val="left"/>
      <w:pPr>
        <w:ind w:left="412" w:hanging="404"/>
      </w:pPr>
      <w:rPr>
        <w:rFonts w:hint="default"/>
        <w:lang w:val="en-US" w:eastAsia="en-US" w:bidi="ar-SA"/>
      </w:rPr>
    </w:lvl>
    <w:lvl w:ilvl="1">
      <w:start w:val="1"/>
      <w:numFmt w:val="decimal"/>
      <w:lvlText w:val="%1.%2"/>
      <w:lvlJc w:val="left"/>
      <w:pPr>
        <w:ind w:left="412" w:hanging="404"/>
      </w:pPr>
      <w:rPr>
        <w:rFonts w:ascii="Times New Roman" w:eastAsia="Times New Roman" w:hAnsi="Times New Roman" w:cs="Times New Roman" w:hint="default"/>
        <w:b/>
        <w:bCs/>
        <w:i w:val="0"/>
        <w:iCs w:val="0"/>
        <w:spacing w:val="-2"/>
        <w:w w:val="100"/>
        <w:sz w:val="28"/>
        <w:szCs w:val="28"/>
        <w:lang w:val="en-US" w:eastAsia="en-US" w:bidi="ar-SA"/>
      </w:rPr>
    </w:lvl>
    <w:lvl w:ilvl="2">
      <w:start w:val="1"/>
      <w:numFmt w:val="decimal"/>
      <w:lvlText w:val="%1.%2.%3"/>
      <w:lvlJc w:val="left"/>
      <w:pPr>
        <w:ind w:left="637" w:hanging="629"/>
      </w:pPr>
      <w:rPr>
        <w:rFonts w:hint="default"/>
        <w:spacing w:val="-2"/>
        <w:w w:val="100"/>
        <w:lang w:val="en-US" w:eastAsia="en-US" w:bidi="ar-SA"/>
      </w:rPr>
    </w:lvl>
    <w:lvl w:ilvl="3">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115" w:hanging="440"/>
      </w:pPr>
      <w:rPr>
        <w:rFonts w:hint="default"/>
        <w:lang w:val="en-US" w:eastAsia="en-US" w:bidi="ar-SA"/>
      </w:rPr>
    </w:lvl>
    <w:lvl w:ilvl="5">
      <w:numFmt w:val="bullet"/>
      <w:lvlText w:val="•"/>
      <w:lvlJc w:val="left"/>
      <w:pPr>
        <w:ind w:left="4352" w:hanging="440"/>
      </w:pPr>
      <w:rPr>
        <w:rFonts w:hint="default"/>
        <w:lang w:val="en-US" w:eastAsia="en-US" w:bidi="ar-SA"/>
      </w:rPr>
    </w:lvl>
    <w:lvl w:ilvl="6">
      <w:numFmt w:val="bullet"/>
      <w:lvlText w:val="•"/>
      <w:lvlJc w:val="left"/>
      <w:pPr>
        <w:ind w:left="5590" w:hanging="440"/>
      </w:pPr>
      <w:rPr>
        <w:rFonts w:hint="default"/>
        <w:lang w:val="en-US" w:eastAsia="en-US" w:bidi="ar-SA"/>
      </w:rPr>
    </w:lvl>
    <w:lvl w:ilvl="7">
      <w:numFmt w:val="bullet"/>
      <w:lvlText w:val="•"/>
      <w:lvlJc w:val="left"/>
      <w:pPr>
        <w:ind w:left="6827" w:hanging="440"/>
      </w:pPr>
      <w:rPr>
        <w:rFonts w:hint="default"/>
        <w:lang w:val="en-US" w:eastAsia="en-US" w:bidi="ar-SA"/>
      </w:rPr>
    </w:lvl>
    <w:lvl w:ilvl="8">
      <w:numFmt w:val="bullet"/>
      <w:lvlText w:val="•"/>
      <w:lvlJc w:val="left"/>
      <w:pPr>
        <w:ind w:left="8065" w:hanging="440"/>
      </w:pPr>
      <w:rPr>
        <w:rFonts w:hint="default"/>
        <w:lang w:val="en-US" w:eastAsia="en-US" w:bidi="ar-SA"/>
      </w:rPr>
    </w:lvl>
  </w:abstractNum>
  <w:abstractNum w:abstractNumId="11" w15:restartNumberingAfterBreak="0">
    <w:nsid w:val="D7F9FE59"/>
    <w:multiLevelType w:val="multilevel"/>
    <w:tmpl w:val="D7F9FE59"/>
    <w:lvl w:ilvl="0">
      <w:numFmt w:val="bullet"/>
      <w:lvlText w:val=""/>
      <w:lvlJc w:val="left"/>
      <w:pPr>
        <w:ind w:left="44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50" w:hanging="440"/>
      </w:pPr>
      <w:rPr>
        <w:rFonts w:hint="default"/>
        <w:lang w:val="en-US" w:eastAsia="en-US" w:bidi="ar-SA"/>
      </w:rPr>
    </w:lvl>
    <w:lvl w:ilvl="2">
      <w:numFmt w:val="bullet"/>
      <w:lvlText w:val="•"/>
      <w:lvlJc w:val="left"/>
      <w:pPr>
        <w:ind w:left="2460" w:hanging="440"/>
      </w:pPr>
      <w:rPr>
        <w:rFonts w:hint="default"/>
        <w:lang w:val="en-US" w:eastAsia="en-US" w:bidi="ar-SA"/>
      </w:rPr>
    </w:lvl>
    <w:lvl w:ilvl="3">
      <w:numFmt w:val="bullet"/>
      <w:lvlText w:val="•"/>
      <w:lvlJc w:val="left"/>
      <w:pPr>
        <w:ind w:left="3470" w:hanging="440"/>
      </w:pPr>
      <w:rPr>
        <w:rFonts w:hint="default"/>
        <w:lang w:val="en-US" w:eastAsia="en-US" w:bidi="ar-SA"/>
      </w:rPr>
    </w:lvl>
    <w:lvl w:ilvl="4">
      <w:numFmt w:val="bullet"/>
      <w:lvlText w:val="•"/>
      <w:lvlJc w:val="left"/>
      <w:pPr>
        <w:ind w:left="4480" w:hanging="440"/>
      </w:pPr>
      <w:rPr>
        <w:rFonts w:hint="default"/>
        <w:lang w:val="en-US" w:eastAsia="en-US" w:bidi="ar-SA"/>
      </w:rPr>
    </w:lvl>
    <w:lvl w:ilvl="5">
      <w:numFmt w:val="bullet"/>
      <w:lvlText w:val="•"/>
      <w:lvlJc w:val="left"/>
      <w:pPr>
        <w:ind w:left="5490" w:hanging="440"/>
      </w:pPr>
      <w:rPr>
        <w:rFonts w:hint="default"/>
        <w:lang w:val="en-US" w:eastAsia="en-US" w:bidi="ar-SA"/>
      </w:rPr>
    </w:lvl>
    <w:lvl w:ilvl="6">
      <w:numFmt w:val="bullet"/>
      <w:lvlText w:val="•"/>
      <w:lvlJc w:val="left"/>
      <w:pPr>
        <w:ind w:left="6500" w:hanging="440"/>
      </w:pPr>
      <w:rPr>
        <w:rFonts w:hint="default"/>
        <w:lang w:val="en-US" w:eastAsia="en-US" w:bidi="ar-SA"/>
      </w:rPr>
    </w:lvl>
    <w:lvl w:ilvl="7">
      <w:numFmt w:val="bullet"/>
      <w:lvlText w:val="•"/>
      <w:lvlJc w:val="left"/>
      <w:pPr>
        <w:ind w:left="7510" w:hanging="440"/>
      </w:pPr>
      <w:rPr>
        <w:rFonts w:hint="default"/>
        <w:lang w:val="en-US" w:eastAsia="en-US" w:bidi="ar-SA"/>
      </w:rPr>
    </w:lvl>
    <w:lvl w:ilvl="8">
      <w:numFmt w:val="bullet"/>
      <w:lvlText w:val="•"/>
      <w:lvlJc w:val="left"/>
      <w:pPr>
        <w:ind w:left="8520" w:hanging="440"/>
      </w:pPr>
      <w:rPr>
        <w:rFonts w:hint="default"/>
        <w:lang w:val="en-US" w:eastAsia="en-US" w:bidi="ar-SA"/>
      </w:rPr>
    </w:lvl>
  </w:abstractNum>
  <w:abstractNum w:abstractNumId="12" w15:restartNumberingAfterBreak="0">
    <w:nsid w:val="DCBA6B53"/>
    <w:multiLevelType w:val="multilevel"/>
    <w:tmpl w:val="DCBA6B53"/>
    <w:lvl w:ilvl="0">
      <w:numFmt w:val="bullet"/>
      <w:lvlText w:val=""/>
      <w:lvlJc w:val="left"/>
      <w:pPr>
        <w:ind w:left="44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50" w:hanging="440"/>
      </w:pPr>
      <w:rPr>
        <w:rFonts w:hint="default"/>
        <w:lang w:val="en-US" w:eastAsia="en-US" w:bidi="ar-SA"/>
      </w:rPr>
    </w:lvl>
    <w:lvl w:ilvl="2">
      <w:numFmt w:val="bullet"/>
      <w:lvlText w:val="•"/>
      <w:lvlJc w:val="left"/>
      <w:pPr>
        <w:ind w:left="2460" w:hanging="440"/>
      </w:pPr>
      <w:rPr>
        <w:rFonts w:hint="default"/>
        <w:lang w:val="en-US" w:eastAsia="en-US" w:bidi="ar-SA"/>
      </w:rPr>
    </w:lvl>
    <w:lvl w:ilvl="3">
      <w:numFmt w:val="bullet"/>
      <w:lvlText w:val="•"/>
      <w:lvlJc w:val="left"/>
      <w:pPr>
        <w:ind w:left="3470" w:hanging="440"/>
      </w:pPr>
      <w:rPr>
        <w:rFonts w:hint="default"/>
        <w:lang w:val="en-US" w:eastAsia="en-US" w:bidi="ar-SA"/>
      </w:rPr>
    </w:lvl>
    <w:lvl w:ilvl="4">
      <w:numFmt w:val="bullet"/>
      <w:lvlText w:val="•"/>
      <w:lvlJc w:val="left"/>
      <w:pPr>
        <w:ind w:left="4480" w:hanging="440"/>
      </w:pPr>
      <w:rPr>
        <w:rFonts w:hint="default"/>
        <w:lang w:val="en-US" w:eastAsia="en-US" w:bidi="ar-SA"/>
      </w:rPr>
    </w:lvl>
    <w:lvl w:ilvl="5">
      <w:numFmt w:val="bullet"/>
      <w:lvlText w:val="•"/>
      <w:lvlJc w:val="left"/>
      <w:pPr>
        <w:ind w:left="5490" w:hanging="440"/>
      </w:pPr>
      <w:rPr>
        <w:rFonts w:hint="default"/>
        <w:lang w:val="en-US" w:eastAsia="en-US" w:bidi="ar-SA"/>
      </w:rPr>
    </w:lvl>
    <w:lvl w:ilvl="6">
      <w:numFmt w:val="bullet"/>
      <w:lvlText w:val="•"/>
      <w:lvlJc w:val="left"/>
      <w:pPr>
        <w:ind w:left="6500" w:hanging="440"/>
      </w:pPr>
      <w:rPr>
        <w:rFonts w:hint="default"/>
        <w:lang w:val="en-US" w:eastAsia="en-US" w:bidi="ar-SA"/>
      </w:rPr>
    </w:lvl>
    <w:lvl w:ilvl="7">
      <w:numFmt w:val="bullet"/>
      <w:lvlText w:val="•"/>
      <w:lvlJc w:val="left"/>
      <w:pPr>
        <w:ind w:left="7510" w:hanging="440"/>
      </w:pPr>
      <w:rPr>
        <w:rFonts w:hint="default"/>
        <w:lang w:val="en-US" w:eastAsia="en-US" w:bidi="ar-SA"/>
      </w:rPr>
    </w:lvl>
    <w:lvl w:ilvl="8">
      <w:numFmt w:val="bullet"/>
      <w:lvlText w:val="•"/>
      <w:lvlJc w:val="left"/>
      <w:pPr>
        <w:ind w:left="8520" w:hanging="440"/>
      </w:pPr>
      <w:rPr>
        <w:rFonts w:hint="default"/>
        <w:lang w:val="en-US" w:eastAsia="en-US" w:bidi="ar-SA"/>
      </w:rPr>
    </w:lvl>
  </w:abstractNum>
  <w:abstractNum w:abstractNumId="13" w15:restartNumberingAfterBreak="0">
    <w:nsid w:val="E093A4B0"/>
    <w:multiLevelType w:val="multilevel"/>
    <w:tmpl w:val="E093A4B0"/>
    <w:lvl w:ilvl="0">
      <w:start w:val="4"/>
      <w:numFmt w:val="upperRoman"/>
      <w:lvlText w:val="%1."/>
      <w:lvlJc w:val="left"/>
      <w:pPr>
        <w:ind w:left="2042" w:hanging="291"/>
        <w:jc w:val="right"/>
      </w:pPr>
      <w:rPr>
        <w:rFonts w:hint="default"/>
        <w:spacing w:val="-1"/>
        <w:w w:val="100"/>
        <w:lang w:val="en-US" w:eastAsia="en-US" w:bidi="ar-SA"/>
      </w:rPr>
    </w:lvl>
    <w:lvl w:ilvl="1">
      <w:numFmt w:val="bullet"/>
      <w:lvlText w:val="•"/>
      <w:lvlJc w:val="left"/>
      <w:pPr>
        <w:ind w:left="2348" w:hanging="291"/>
      </w:pPr>
      <w:rPr>
        <w:rFonts w:hint="default"/>
        <w:lang w:val="en-US" w:eastAsia="en-US" w:bidi="ar-SA"/>
      </w:rPr>
    </w:lvl>
    <w:lvl w:ilvl="2">
      <w:numFmt w:val="bullet"/>
      <w:lvlText w:val="•"/>
      <w:lvlJc w:val="left"/>
      <w:pPr>
        <w:ind w:left="2656" w:hanging="291"/>
      </w:pPr>
      <w:rPr>
        <w:rFonts w:hint="default"/>
        <w:lang w:val="en-US" w:eastAsia="en-US" w:bidi="ar-SA"/>
      </w:rPr>
    </w:lvl>
    <w:lvl w:ilvl="3">
      <w:numFmt w:val="bullet"/>
      <w:lvlText w:val="•"/>
      <w:lvlJc w:val="left"/>
      <w:pPr>
        <w:ind w:left="2964" w:hanging="291"/>
      </w:pPr>
      <w:rPr>
        <w:rFonts w:hint="default"/>
        <w:lang w:val="en-US" w:eastAsia="en-US" w:bidi="ar-SA"/>
      </w:rPr>
    </w:lvl>
    <w:lvl w:ilvl="4">
      <w:numFmt w:val="bullet"/>
      <w:lvlText w:val="•"/>
      <w:lvlJc w:val="left"/>
      <w:pPr>
        <w:ind w:left="3273" w:hanging="291"/>
      </w:pPr>
      <w:rPr>
        <w:rFonts w:hint="default"/>
        <w:lang w:val="en-US" w:eastAsia="en-US" w:bidi="ar-SA"/>
      </w:rPr>
    </w:lvl>
    <w:lvl w:ilvl="5">
      <w:numFmt w:val="bullet"/>
      <w:lvlText w:val="•"/>
      <w:lvlJc w:val="left"/>
      <w:pPr>
        <w:ind w:left="3581" w:hanging="291"/>
      </w:pPr>
      <w:rPr>
        <w:rFonts w:hint="default"/>
        <w:lang w:val="en-US" w:eastAsia="en-US" w:bidi="ar-SA"/>
      </w:rPr>
    </w:lvl>
    <w:lvl w:ilvl="6">
      <w:numFmt w:val="bullet"/>
      <w:lvlText w:val="•"/>
      <w:lvlJc w:val="left"/>
      <w:pPr>
        <w:ind w:left="3889" w:hanging="291"/>
      </w:pPr>
      <w:rPr>
        <w:rFonts w:hint="default"/>
        <w:lang w:val="en-US" w:eastAsia="en-US" w:bidi="ar-SA"/>
      </w:rPr>
    </w:lvl>
    <w:lvl w:ilvl="7">
      <w:numFmt w:val="bullet"/>
      <w:lvlText w:val="•"/>
      <w:lvlJc w:val="left"/>
      <w:pPr>
        <w:ind w:left="4197" w:hanging="291"/>
      </w:pPr>
      <w:rPr>
        <w:rFonts w:hint="default"/>
        <w:lang w:val="en-US" w:eastAsia="en-US" w:bidi="ar-SA"/>
      </w:rPr>
    </w:lvl>
    <w:lvl w:ilvl="8">
      <w:numFmt w:val="bullet"/>
      <w:lvlText w:val="•"/>
      <w:lvlJc w:val="left"/>
      <w:pPr>
        <w:ind w:left="4506" w:hanging="291"/>
      </w:pPr>
      <w:rPr>
        <w:rFonts w:hint="default"/>
        <w:lang w:val="en-US" w:eastAsia="en-US" w:bidi="ar-SA"/>
      </w:rPr>
    </w:lvl>
  </w:abstractNum>
  <w:abstractNum w:abstractNumId="14" w15:restartNumberingAfterBreak="0">
    <w:nsid w:val="F4B5D9F5"/>
    <w:multiLevelType w:val="multilevel"/>
    <w:tmpl w:val="F4B5D9F5"/>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15" w15:restartNumberingAfterBreak="0">
    <w:nsid w:val="F7735DC9"/>
    <w:multiLevelType w:val="multilevel"/>
    <w:tmpl w:val="F7735DC9"/>
    <w:lvl w:ilvl="0">
      <w:start w:val="14"/>
      <w:numFmt w:val="decimal"/>
      <w:lvlText w:val="[%1]"/>
      <w:lvlJc w:val="left"/>
      <w:pPr>
        <w:ind w:left="8" w:hanging="459"/>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1054" w:hanging="459"/>
      </w:pPr>
      <w:rPr>
        <w:rFonts w:hint="default"/>
        <w:lang w:val="en-US" w:eastAsia="en-US" w:bidi="ar-SA"/>
      </w:rPr>
    </w:lvl>
    <w:lvl w:ilvl="2">
      <w:numFmt w:val="bullet"/>
      <w:lvlText w:val="•"/>
      <w:lvlJc w:val="left"/>
      <w:pPr>
        <w:ind w:left="2108" w:hanging="459"/>
      </w:pPr>
      <w:rPr>
        <w:rFonts w:hint="default"/>
        <w:lang w:val="en-US" w:eastAsia="en-US" w:bidi="ar-SA"/>
      </w:rPr>
    </w:lvl>
    <w:lvl w:ilvl="3">
      <w:numFmt w:val="bullet"/>
      <w:lvlText w:val="•"/>
      <w:lvlJc w:val="left"/>
      <w:pPr>
        <w:ind w:left="3162" w:hanging="459"/>
      </w:pPr>
      <w:rPr>
        <w:rFonts w:hint="default"/>
        <w:lang w:val="en-US" w:eastAsia="en-US" w:bidi="ar-SA"/>
      </w:rPr>
    </w:lvl>
    <w:lvl w:ilvl="4">
      <w:numFmt w:val="bullet"/>
      <w:lvlText w:val="•"/>
      <w:lvlJc w:val="left"/>
      <w:pPr>
        <w:ind w:left="4216" w:hanging="459"/>
      </w:pPr>
      <w:rPr>
        <w:rFonts w:hint="default"/>
        <w:lang w:val="en-US" w:eastAsia="en-US" w:bidi="ar-SA"/>
      </w:rPr>
    </w:lvl>
    <w:lvl w:ilvl="5">
      <w:numFmt w:val="bullet"/>
      <w:lvlText w:val="•"/>
      <w:lvlJc w:val="left"/>
      <w:pPr>
        <w:ind w:left="5270" w:hanging="459"/>
      </w:pPr>
      <w:rPr>
        <w:rFonts w:hint="default"/>
        <w:lang w:val="en-US" w:eastAsia="en-US" w:bidi="ar-SA"/>
      </w:rPr>
    </w:lvl>
    <w:lvl w:ilvl="6">
      <w:numFmt w:val="bullet"/>
      <w:lvlText w:val="•"/>
      <w:lvlJc w:val="left"/>
      <w:pPr>
        <w:ind w:left="6324" w:hanging="459"/>
      </w:pPr>
      <w:rPr>
        <w:rFonts w:hint="default"/>
        <w:lang w:val="en-US" w:eastAsia="en-US" w:bidi="ar-SA"/>
      </w:rPr>
    </w:lvl>
    <w:lvl w:ilvl="7">
      <w:numFmt w:val="bullet"/>
      <w:lvlText w:val="•"/>
      <w:lvlJc w:val="left"/>
      <w:pPr>
        <w:ind w:left="7378" w:hanging="459"/>
      </w:pPr>
      <w:rPr>
        <w:rFonts w:hint="default"/>
        <w:lang w:val="en-US" w:eastAsia="en-US" w:bidi="ar-SA"/>
      </w:rPr>
    </w:lvl>
    <w:lvl w:ilvl="8">
      <w:numFmt w:val="bullet"/>
      <w:lvlText w:val="•"/>
      <w:lvlJc w:val="left"/>
      <w:pPr>
        <w:ind w:left="8432" w:hanging="459"/>
      </w:pPr>
      <w:rPr>
        <w:rFonts w:hint="default"/>
        <w:lang w:val="en-US" w:eastAsia="en-US" w:bidi="ar-SA"/>
      </w:rPr>
    </w:lvl>
  </w:abstractNum>
  <w:abstractNum w:abstractNumId="16" w15:restartNumberingAfterBreak="0">
    <w:nsid w:val="0053208E"/>
    <w:multiLevelType w:val="multilevel"/>
    <w:tmpl w:val="0053208E"/>
    <w:lvl w:ilvl="0">
      <w:start w:val="1"/>
      <w:numFmt w:val="decimal"/>
      <w:lvlText w:val="%1."/>
      <w:lvlJc w:val="left"/>
      <w:pPr>
        <w:ind w:left="402" w:hanging="312"/>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501" w:hanging="411"/>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530" w:hanging="44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522" w:hanging="440"/>
      </w:pPr>
      <w:rPr>
        <w:rFonts w:hint="default"/>
        <w:lang w:val="en-US" w:eastAsia="en-US" w:bidi="ar-SA"/>
      </w:rPr>
    </w:lvl>
    <w:lvl w:ilvl="4">
      <w:numFmt w:val="bullet"/>
      <w:lvlText w:val="•"/>
      <w:lvlJc w:val="left"/>
      <w:pPr>
        <w:ind w:left="1964" w:hanging="440"/>
      </w:pPr>
      <w:rPr>
        <w:rFonts w:hint="default"/>
        <w:lang w:val="en-US" w:eastAsia="en-US" w:bidi="ar-SA"/>
      </w:rPr>
    </w:lvl>
    <w:lvl w:ilvl="5">
      <w:numFmt w:val="bullet"/>
      <w:lvlText w:val="•"/>
      <w:lvlJc w:val="left"/>
      <w:pPr>
        <w:ind w:left="3407" w:hanging="440"/>
      </w:pPr>
      <w:rPr>
        <w:rFonts w:hint="default"/>
        <w:lang w:val="en-US" w:eastAsia="en-US" w:bidi="ar-SA"/>
      </w:rPr>
    </w:lvl>
    <w:lvl w:ilvl="6">
      <w:numFmt w:val="bullet"/>
      <w:lvlText w:val="•"/>
      <w:lvlJc w:val="left"/>
      <w:pPr>
        <w:ind w:left="4850" w:hanging="440"/>
      </w:pPr>
      <w:rPr>
        <w:rFonts w:hint="default"/>
        <w:lang w:val="en-US" w:eastAsia="en-US" w:bidi="ar-SA"/>
      </w:rPr>
    </w:lvl>
    <w:lvl w:ilvl="7">
      <w:numFmt w:val="bullet"/>
      <w:lvlText w:val="•"/>
      <w:lvlJc w:val="left"/>
      <w:pPr>
        <w:ind w:left="6293" w:hanging="440"/>
      </w:pPr>
      <w:rPr>
        <w:rFonts w:hint="default"/>
        <w:lang w:val="en-US" w:eastAsia="en-US" w:bidi="ar-SA"/>
      </w:rPr>
    </w:lvl>
    <w:lvl w:ilvl="8">
      <w:numFmt w:val="bullet"/>
      <w:lvlText w:val="•"/>
      <w:lvlJc w:val="left"/>
      <w:pPr>
        <w:ind w:left="7736" w:hanging="440"/>
      </w:pPr>
      <w:rPr>
        <w:rFonts w:hint="default"/>
        <w:lang w:val="en-US" w:eastAsia="en-US" w:bidi="ar-SA"/>
      </w:rPr>
    </w:lvl>
  </w:abstractNum>
  <w:abstractNum w:abstractNumId="17" w15:restartNumberingAfterBreak="0">
    <w:nsid w:val="00FE3412"/>
    <w:multiLevelType w:val="multilevel"/>
    <w:tmpl w:val="B33ECF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248C179"/>
    <w:multiLevelType w:val="multilevel"/>
    <w:tmpl w:val="0248C179"/>
    <w:lvl w:ilvl="0">
      <w:start w:val="5"/>
      <w:numFmt w:val="decimal"/>
      <w:lvlText w:val="%1"/>
      <w:lvlJc w:val="left"/>
      <w:pPr>
        <w:ind w:left="212" w:hanging="20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21" w:hanging="413"/>
      </w:pPr>
      <w:rPr>
        <w:rFonts w:hint="default"/>
        <w:spacing w:val="-2"/>
        <w:w w:val="100"/>
        <w:lang w:val="en-US" w:eastAsia="en-US" w:bidi="ar-SA"/>
      </w:rPr>
    </w:lvl>
    <w:lvl w:ilvl="2">
      <w:start w:val="1"/>
      <w:numFmt w:val="decimal"/>
      <w:lvlText w:val="%1.%2.%3"/>
      <w:lvlJc w:val="left"/>
      <w:pPr>
        <w:ind w:left="548" w:hanging="540"/>
      </w:pPr>
      <w:rPr>
        <w:rFonts w:hint="default"/>
        <w:spacing w:val="0"/>
        <w:w w:val="100"/>
        <w:lang w:val="en-US" w:eastAsia="en-US" w:bidi="ar-SA"/>
      </w:rPr>
    </w:lvl>
    <w:lvl w:ilvl="3">
      <w:numFmt w:val="bullet"/>
      <w:lvlText w:val=""/>
      <w:lvlJc w:val="left"/>
      <w:pPr>
        <w:ind w:left="8" w:hanging="219"/>
      </w:pPr>
      <w:rPr>
        <w:rFonts w:ascii="Wingdings" w:eastAsia="Wingdings" w:hAnsi="Wingdings" w:cs="Wingdings" w:hint="default"/>
        <w:b w:val="0"/>
        <w:bCs w:val="0"/>
        <w:i w:val="0"/>
        <w:iCs w:val="0"/>
        <w:spacing w:val="29"/>
        <w:w w:val="89"/>
        <w:sz w:val="24"/>
        <w:szCs w:val="24"/>
        <w:lang w:val="en-US" w:eastAsia="en-US" w:bidi="ar-SA"/>
      </w:rPr>
    </w:lvl>
    <w:lvl w:ilvl="4">
      <w:numFmt w:val="bullet"/>
      <w:lvlText w:val="•"/>
      <w:lvlJc w:val="left"/>
      <w:pPr>
        <w:ind w:left="540" w:hanging="219"/>
      </w:pPr>
      <w:rPr>
        <w:rFonts w:hint="default"/>
        <w:lang w:val="en-US" w:eastAsia="en-US" w:bidi="ar-SA"/>
      </w:rPr>
    </w:lvl>
    <w:lvl w:ilvl="5">
      <w:numFmt w:val="bullet"/>
      <w:lvlText w:val="•"/>
      <w:lvlJc w:val="left"/>
      <w:pPr>
        <w:ind w:left="2206" w:hanging="219"/>
      </w:pPr>
      <w:rPr>
        <w:rFonts w:hint="default"/>
        <w:lang w:val="en-US" w:eastAsia="en-US" w:bidi="ar-SA"/>
      </w:rPr>
    </w:lvl>
    <w:lvl w:ilvl="6">
      <w:numFmt w:val="bullet"/>
      <w:lvlText w:val="•"/>
      <w:lvlJc w:val="left"/>
      <w:pPr>
        <w:ind w:left="3873" w:hanging="219"/>
      </w:pPr>
      <w:rPr>
        <w:rFonts w:hint="default"/>
        <w:lang w:val="en-US" w:eastAsia="en-US" w:bidi="ar-SA"/>
      </w:rPr>
    </w:lvl>
    <w:lvl w:ilvl="7">
      <w:numFmt w:val="bullet"/>
      <w:lvlText w:val="•"/>
      <w:lvlJc w:val="left"/>
      <w:pPr>
        <w:ind w:left="5540" w:hanging="219"/>
      </w:pPr>
      <w:rPr>
        <w:rFonts w:hint="default"/>
        <w:lang w:val="en-US" w:eastAsia="en-US" w:bidi="ar-SA"/>
      </w:rPr>
    </w:lvl>
    <w:lvl w:ilvl="8">
      <w:numFmt w:val="bullet"/>
      <w:lvlText w:val="•"/>
      <w:lvlJc w:val="left"/>
      <w:pPr>
        <w:ind w:left="7206" w:hanging="219"/>
      </w:pPr>
      <w:rPr>
        <w:rFonts w:hint="default"/>
        <w:lang w:val="en-US" w:eastAsia="en-US" w:bidi="ar-SA"/>
      </w:rPr>
    </w:lvl>
  </w:abstractNum>
  <w:abstractNum w:abstractNumId="19" w15:restartNumberingAfterBreak="0">
    <w:nsid w:val="03D62ECE"/>
    <w:multiLevelType w:val="multilevel"/>
    <w:tmpl w:val="03D62ECE"/>
    <w:lvl w:ilvl="0">
      <w:numFmt w:val="bullet"/>
      <w:lvlText w:val=""/>
      <w:lvlJc w:val="left"/>
      <w:pPr>
        <w:ind w:left="450" w:hanging="42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468" w:hanging="420"/>
      </w:pPr>
      <w:rPr>
        <w:rFonts w:hint="default"/>
        <w:lang w:val="en-US" w:eastAsia="en-US" w:bidi="ar-SA"/>
      </w:rPr>
    </w:lvl>
    <w:lvl w:ilvl="2">
      <w:numFmt w:val="bullet"/>
      <w:lvlText w:val="•"/>
      <w:lvlJc w:val="left"/>
      <w:pPr>
        <w:ind w:left="2476" w:hanging="420"/>
      </w:pPr>
      <w:rPr>
        <w:rFonts w:hint="default"/>
        <w:lang w:val="en-US" w:eastAsia="en-US" w:bidi="ar-SA"/>
      </w:rPr>
    </w:lvl>
    <w:lvl w:ilvl="3">
      <w:numFmt w:val="bullet"/>
      <w:lvlText w:val="•"/>
      <w:lvlJc w:val="left"/>
      <w:pPr>
        <w:ind w:left="3484" w:hanging="420"/>
      </w:pPr>
      <w:rPr>
        <w:rFonts w:hint="default"/>
        <w:lang w:val="en-US" w:eastAsia="en-US" w:bidi="ar-SA"/>
      </w:rPr>
    </w:lvl>
    <w:lvl w:ilvl="4">
      <w:numFmt w:val="bullet"/>
      <w:lvlText w:val="•"/>
      <w:lvlJc w:val="left"/>
      <w:pPr>
        <w:ind w:left="4492" w:hanging="420"/>
      </w:pPr>
      <w:rPr>
        <w:rFonts w:hint="default"/>
        <w:lang w:val="en-US" w:eastAsia="en-US" w:bidi="ar-SA"/>
      </w:rPr>
    </w:lvl>
    <w:lvl w:ilvl="5">
      <w:numFmt w:val="bullet"/>
      <w:lvlText w:val="•"/>
      <w:lvlJc w:val="left"/>
      <w:pPr>
        <w:ind w:left="5500" w:hanging="420"/>
      </w:pPr>
      <w:rPr>
        <w:rFonts w:hint="default"/>
        <w:lang w:val="en-US" w:eastAsia="en-US" w:bidi="ar-SA"/>
      </w:rPr>
    </w:lvl>
    <w:lvl w:ilvl="6">
      <w:numFmt w:val="bullet"/>
      <w:lvlText w:val="•"/>
      <w:lvlJc w:val="left"/>
      <w:pPr>
        <w:ind w:left="6508" w:hanging="420"/>
      </w:pPr>
      <w:rPr>
        <w:rFonts w:hint="default"/>
        <w:lang w:val="en-US" w:eastAsia="en-US" w:bidi="ar-SA"/>
      </w:rPr>
    </w:lvl>
    <w:lvl w:ilvl="7">
      <w:numFmt w:val="bullet"/>
      <w:lvlText w:val="•"/>
      <w:lvlJc w:val="left"/>
      <w:pPr>
        <w:ind w:left="7516" w:hanging="420"/>
      </w:pPr>
      <w:rPr>
        <w:rFonts w:hint="default"/>
        <w:lang w:val="en-US" w:eastAsia="en-US" w:bidi="ar-SA"/>
      </w:rPr>
    </w:lvl>
    <w:lvl w:ilvl="8">
      <w:numFmt w:val="bullet"/>
      <w:lvlText w:val="•"/>
      <w:lvlJc w:val="left"/>
      <w:pPr>
        <w:ind w:left="8524" w:hanging="420"/>
      </w:pPr>
      <w:rPr>
        <w:rFonts w:hint="default"/>
        <w:lang w:val="en-US" w:eastAsia="en-US" w:bidi="ar-SA"/>
      </w:rPr>
    </w:lvl>
  </w:abstractNum>
  <w:abstractNum w:abstractNumId="20" w15:restartNumberingAfterBreak="0">
    <w:nsid w:val="040013A4"/>
    <w:multiLevelType w:val="multilevel"/>
    <w:tmpl w:val="59E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721E7"/>
    <w:multiLevelType w:val="multilevel"/>
    <w:tmpl w:val="93F2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D6473"/>
    <w:multiLevelType w:val="multilevel"/>
    <w:tmpl w:val="D2E2A01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BD773FD"/>
    <w:multiLevelType w:val="multilevel"/>
    <w:tmpl w:val="E4F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40482"/>
    <w:multiLevelType w:val="multilevel"/>
    <w:tmpl w:val="0E640482"/>
    <w:lvl w:ilvl="0">
      <w:numFmt w:val="bullet"/>
      <w:lvlText w:val=""/>
      <w:lvlJc w:val="left"/>
      <w:pPr>
        <w:ind w:left="8" w:hanging="219"/>
      </w:pPr>
      <w:rPr>
        <w:rFonts w:ascii="Wingdings" w:eastAsia="Wingdings" w:hAnsi="Wingdings" w:cs="Wingdings" w:hint="default"/>
        <w:spacing w:val="0"/>
        <w:w w:val="100"/>
        <w:lang w:val="en-US" w:eastAsia="en-US" w:bidi="ar-SA"/>
      </w:rPr>
    </w:lvl>
    <w:lvl w:ilvl="1">
      <w:numFmt w:val="bullet"/>
      <w:lvlText w:val="•"/>
      <w:lvlJc w:val="left"/>
      <w:pPr>
        <w:ind w:left="1054" w:hanging="219"/>
      </w:pPr>
      <w:rPr>
        <w:rFonts w:hint="default"/>
        <w:lang w:val="en-US" w:eastAsia="en-US" w:bidi="ar-SA"/>
      </w:rPr>
    </w:lvl>
    <w:lvl w:ilvl="2">
      <w:numFmt w:val="bullet"/>
      <w:lvlText w:val="•"/>
      <w:lvlJc w:val="left"/>
      <w:pPr>
        <w:ind w:left="2108" w:hanging="219"/>
      </w:pPr>
      <w:rPr>
        <w:rFonts w:hint="default"/>
        <w:lang w:val="en-US" w:eastAsia="en-US" w:bidi="ar-SA"/>
      </w:rPr>
    </w:lvl>
    <w:lvl w:ilvl="3">
      <w:numFmt w:val="bullet"/>
      <w:lvlText w:val="•"/>
      <w:lvlJc w:val="left"/>
      <w:pPr>
        <w:ind w:left="3162" w:hanging="219"/>
      </w:pPr>
      <w:rPr>
        <w:rFonts w:hint="default"/>
        <w:lang w:val="en-US" w:eastAsia="en-US" w:bidi="ar-SA"/>
      </w:rPr>
    </w:lvl>
    <w:lvl w:ilvl="4">
      <w:numFmt w:val="bullet"/>
      <w:lvlText w:val="•"/>
      <w:lvlJc w:val="left"/>
      <w:pPr>
        <w:ind w:left="4216" w:hanging="219"/>
      </w:pPr>
      <w:rPr>
        <w:rFonts w:hint="default"/>
        <w:lang w:val="en-US" w:eastAsia="en-US" w:bidi="ar-SA"/>
      </w:rPr>
    </w:lvl>
    <w:lvl w:ilvl="5">
      <w:numFmt w:val="bullet"/>
      <w:lvlText w:val="•"/>
      <w:lvlJc w:val="left"/>
      <w:pPr>
        <w:ind w:left="5270" w:hanging="219"/>
      </w:pPr>
      <w:rPr>
        <w:rFonts w:hint="default"/>
        <w:lang w:val="en-US" w:eastAsia="en-US" w:bidi="ar-SA"/>
      </w:rPr>
    </w:lvl>
    <w:lvl w:ilvl="6">
      <w:numFmt w:val="bullet"/>
      <w:lvlText w:val="•"/>
      <w:lvlJc w:val="left"/>
      <w:pPr>
        <w:ind w:left="6324" w:hanging="219"/>
      </w:pPr>
      <w:rPr>
        <w:rFonts w:hint="default"/>
        <w:lang w:val="en-US" w:eastAsia="en-US" w:bidi="ar-SA"/>
      </w:rPr>
    </w:lvl>
    <w:lvl w:ilvl="7">
      <w:numFmt w:val="bullet"/>
      <w:lvlText w:val="•"/>
      <w:lvlJc w:val="left"/>
      <w:pPr>
        <w:ind w:left="7378" w:hanging="219"/>
      </w:pPr>
      <w:rPr>
        <w:rFonts w:hint="default"/>
        <w:lang w:val="en-US" w:eastAsia="en-US" w:bidi="ar-SA"/>
      </w:rPr>
    </w:lvl>
    <w:lvl w:ilvl="8">
      <w:numFmt w:val="bullet"/>
      <w:lvlText w:val="•"/>
      <w:lvlJc w:val="left"/>
      <w:pPr>
        <w:ind w:left="8432" w:hanging="219"/>
      </w:pPr>
      <w:rPr>
        <w:rFonts w:hint="default"/>
        <w:lang w:val="en-US" w:eastAsia="en-US" w:bidi="ar-SA"/>
      </w:rPr>
    </w:lvl>
  </w:abstractNum>
  <w:abstractNum w:abstractNumId="25" w15:restartNumberingAfterBreak="0">
    <w:nsid w:val="1B26295E"/>
    <w:multiLevelType w:val="multilevel"/>
    <w:tmpl w:val="5106AB80"/>
    <w:lvl w:ilvl="0">
      <w:start w:val="4"/>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1950" w:hanging="72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130" w:hanging="108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310" w:hanging="1440"/>
      </w:pPr>
      <w:rPr>
        <w:rFonts w:hint="default"/>
      </w:rPr>
    </w:lvl>
    <w:lvl w:ilvl="8">
      <w:start w:val="1"/>
      <w:numFmt w:val="decimal"/>
      <w:lvlText w:val="%1.%2.%3.%4.%5.%6.%7.%8.%9"/>
      <w:lvlJc w:val="left"/>
      <w:pPr>
        <w:ind w:left="4720" w:hanging="1440"/>
      </w:pPr>
      <w:rPr>
        <w:rFonts w:hint="default"/>
      </w:rPr>
    </w:lvl>
  </w:abstractNum>
  <w:abstractNum w:abstractNumId="26" w15:restartNumberingAfterBreak="0">
    <w:nsid w:val="1BDB5E03"/>
    <w:multiLevelType w:val="hybridMultilevel"/>
    <w:tmpl w:val="59E4F0B2"/>
    <w:lvl w:ilvl="0" w:tplc="22FED754">
      <w:start w:val="1"/>
      <w:numFmt w:val="decimal"/>
      <w:lvlText w:val="%1."/>
      <w:lvlJc w:val="left"/>
      <w:pPr>
        <w:ind w:left="827" w:hanging="360"/>
      </w:pPr>
      <w:rPr>
        <w:rFonts w:hint="default"/>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7" w15:restartNumberingAfterBreak="0">
    <w:nsid w:val="243FCF68"/>
    <w:multiLevelType w:val="multilevel"/>
    <w:tmpl w:val="243FCF68"/>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28" w15:restartNumberingAfterBreak="0">
    <w:nsid w:val="2470EC97"/>
    <w:multiLevelType w:val="multilevel"/>
    <w:tmpl w:val="2470EC97"/>
    <w:lvl w:ilvl="0">
      <w:numFmt w:val="bullet"/>
      <w:lvlText w:val=""/>
      <w:lvlJc w:val="left"/>
      <w:pPr>
        <w:ind w:left="227"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29" w15:restartNumberingAfterBreak="0">
    <w:nsid w:val="258A6745"/>
    <w:multiLevelType w:val="multilevel"/>
    <w:tmpl w:val="FF8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654F3"/>
    <w:multiLevelType w:val="multilevel"/>
    <w:tmpl w:val="25B654F3"/>
    <w:lvl w:ilvl="0">
      <w:start w:val="1"/>
      <w:numFmt w:val="decimal"/>
      <w:lvlText w:val="%1."/>
      <w:lvlJc w:val="left"/>
      <w:pPr>
        <w:ind w:left="448"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448" w:hanging="420"/>
      </w:pPr>
      <w:rPr>
        <w:rFonts w:ascii="Wingdings" w:eastAsia="Wingdings" w:hAnsi="Wingdings" w:cs="Wingdings" w:hint="default"/>
        <w:b w:val="0"/>
        <w:bCs w:val="0"/>
        <w:i w:val="0"/>
        <w:iCs w:val="0"/>
        <w:spacing w:val="0"/>
        <w:w w:val="100"/>
        <w:sz w:val="24"/>
        <w:szCs w:val="24"/>
        <w:lang w:val="en-US" w:eastAsia="en-US" w:bidi="ar-SA"/>
      </w:rPr>
    </w:lvl>
    <w:lvl w:ilvl="2">
      <w:numFmt w:val="bullet"/>
      <w:lvlText w:val="•"/>
      <w:lvlJc w:val="left"/>
      <w:pPr>
        <w:ind w:left="1580" w:hanging="420"/>
      </w:pPr>
      <w:rPr>
        <w:rFonts w:hint="default"/>
        <w:lang w:val="en-US" w:eastAsia="en-US" w:bidi="ar-SA"/>
      </w:rPr>
    </w:lvl>
    <w:lvl w:ilvl="3">
      <w:numFmt w:val="bullet"/>
      <w:lvlText w:val="•"/>
      <w:lvlJc w:val="left"/>
      <w:pPr>
        <w:ind w:left="2700" w:hanging="420"/>
      </w:pPr>
      <w:rPr>
        <w:rFonts w:hint="default"/>
        <w:lang w:val="en-US" w:eastAsia="en-US" w:bidi="ar-SA"/>
      </w:rPr>
    </w:lvl>
    <w:lvl w:ilvl="4">
      <w:numFmt w:val="bullet"/>
      <w:lvlText w:val="•"/>
      <w:lvlJc w:val="left"/>
      <w:pPr>
        <w:ind w:left="3820" w:hanging="420"/>
      </w:pPr>
      <w:rPr>
        <w:rFonts w:hint="default"/>
        <w:lang w:val="en-US" w:eastAsia="en-US" w:bidi="ar-SA"/>
      </w:rPr>
    </w:lvl>
    <w:lvl w:ilvl="5">
      <w:numFmt w:val="bullet"/>
      <w:lvlText w:val="•"/>
      <w:lvlJc w:val="left"/>
      <w:pPr>
        <w:ind w:left="4940" w:hanging="420"/>
      </w:pPr>
      <w:rPr>
        <w:rFonts w:hint="default"/>
        <w:lang w:val="en-US" w:eastAsia="en-US" w:bidi="ar-SA"/>
      </w:rPr>
    </w:lvl>
    <w:lvl w:ilvl="6">
      <w:numFmt w:val="bullet"/>
      <w:lvlText w:val="•"/>
      <w:lvlJc w:val="left"/>
      <w:pPr>
        <w:ind w:left="6060" w:hanging="420"/>
      </w:pPr>
      <w:rPr>
        <w:rFonts w:hint="default"/>
        <w:lang w:val="en-US" w:eastAsia="en-US" w:bidi="ar-SA"/>
      </w:rPr>
    </w:lvl>
    <w:lvl w:ilvl="7">
      <w:numFmt w:val="bullet"/>
      <w:lvlText w:val="•"/>
      <w:lvlJc w:val="left"/>
      <w:pPr>
        <w:ind w:left="7180" w:hanging="420"/>
      </w:pPr>
      <w:rPr>
        <w:rFonts w:hint="default"/>
        <w:lang w:val="en-US" w:eastAsia="en-US" w:bidi="ar-SA"/>
      </w:rPr>
    </w:lvl>
    <w:lvl w:ilvl="8">
      <w:numFmt w:val="bullet"/>
      <w:lvlText w:val="•"/>
      <w:lvlJc w:val="left"/>
      <w:pPr>
        <w:ind w:left="8300" w:hanging="420"/>
      </w:pPr>
      <w:rPr>
        <w:rFonts w:hint="default"/>
        <w:lang w:val="en-US" w:eastAsia="en-US" w:bidi="ar-SA"/>
      </w:rPr>
    </w:lvl>
  </w:abstractNum>
  <w:abstractNum w:abstractNumId="31" w15:restartNumberingAfterBreak="0">
    <w:nsid w:val="2619582D"/>
    <w:multiLevelType w:val="multilevel"/>
    <w:tmpl w:val="0C2AE5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6716571"/>
    <w:multiLevelType w:val="multilevel"/>
    <w:tmpl w:val="D91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8475D"/>
    <w:multiLevelType w:val="multilevel"/>
    <w:tmpl w:val="0B5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8F537B"/>
    <w:multiLevelType w:val="multilevel"/>
    <w:tmpl w:val="2A8F537B"/>
    <w:lvl w:ilvl="0">
      <w:numFmt w:val="bullet"/>
      <w:lvlText w:val=""/>
      <w:lvlJc w:val="left"/>
      <w:pPr>
        <w:ind w:left="227" w:hanging="219"/>
      </w:pPr>
      <w:rPr>
        <w:rFonts w:ascii="Wingdings" w:eastAsia="Wingdings" w:hAnsi="Wingdings" w:cs="Wingdings" w:hint="default"/>
        <w:b w:val="0"/>
        <w:bCs w:val="0"/>
        <w:i w:val="0"/>
        <w:iCs w:val="0"/>
        <w:spacing w:val="0"/>
        <w:w w:val="93"/>
        <w:sz w:val="24"/>
        <w:szCs w:val="24"/>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35" w15:restartNumberingAfterBreak="0">
    <w:nsid w:val="2AC341A0"/>
    <w:multiLevelType w:val="multilevel"/>
    <w:tmpl w:val="998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64E3E"/>
    <w:multiLevelType w:val="multilevel"/>
    <w:tmpl w:val="BC60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FC5B15"/>
    <w:multiLevelType w:val="multilevel"/>
    <w:tmpl w:val="30FC5B15"/>
    <w:lvl w:ilvl="0">
      <w:start w:val="1"/>
      <w:numFmt w:val="decimal"/>
      <w:lvlText w:val="%1."/>
      <w:lvlJc w:val="left"/>
      <w:pPr>
        <w:ind w:left="258" w:hanging="201"/>
      </w:pPr>
      <w:rPr>
        <w:rFonts w:ascii="Times New Roman" w:eastAsia="Times New Roman" w:hAnsi="Times New Roman" w:cs="Times New Roman" w:hint="default"/>
        <w:b/>
        <w:bCs/>
        <w:i w:val="0"/>
        <w:iCs w:val="0"/>
        <w:spacing w:val="0"/>
        <w:w w:val="99"/>
        <w:sz w:val="20"/>
        <w:szCs w:val="20"/>
        <w:lang w:val="en-US" w:eastAsia="en-US" w:bidi="ar-SA"/>
      </w:rPr>
    </w:lvl>
    <w:lvl w:ilvl="1">
      <w:numFmt w:val="bullet"/>
      <w:lvlText w:val="•"/>
      <w:lvlJc w:val="left"/>
      <w:pPr>
        <w:ind w:left="746" w:hanging="201"/>
      </w:pPr>
      <w:rPr>
        <w:rFonts w:hint="default"/>
        <w:lang w:val="en-US" w:eastAsia="en-US" w:bidi="ar-SA"/>
      </w:rPr>
    </w:lvl>
    <w:lvl w:ilvl="2">
      <w:numFmt w:val="bullet"/>
      <w:lvlText w:val="•"/>
      <w:lvlJc w:val="left"/>
      <w:pPr>
        <w:ind w:left="1232" w:hanging="201"/>
      </w:pPr>
      <w:rPr>
        <w:rFonts w:hint="default"/>
        <w:lang w:val="en-US" w:eastAsia="en-US" w:bidi="ar-SA"/>
      </w:rPr>
    </w:lvl>
    <w:lvl w:ilvl="3">
      <w:numFmt w:val="bullet"/>
      <w:lvlText w:val="•"/>
      <w:lvlJc w:val="left"/>
      <w:pPr>
        <w:ind w:left="1718" w:hanging="201"/>
      </w:pPr>
      <w:rPr>
        <w:rFonts w:hint="default"/>
        <w:lang w:val="en-US" w:eastAsia="en-US" w:bidi="ar-SA"/>
      </w:rPr>
    </w:lvl>
    <w:lvl w:ilvl="4">
      <w:numFmt w:val="bullet"/>
      <w:lvlText w:val="•"/>
      <w:lvlJc w:val="left"/>
      <w:pPr>
        <w:ind w:left="2205" w:hanging="201"/>
      </w:pPr>
      <w:rPr>
        <w:rFonts w:hint="default"/>
        <w:lang w:val="en-US" w:eastAsia="en-US" w:bidi="ar-SA"/>
      </w:rPr>
    </w:lvl>
    <w:lvl w:ilvl="5">
      <w:numFmt w:val="bullet"/>
      <w:lvlText w:val="•"/>
      <w:lvlJc w:val="left"/>
      <w:pPr>
        <w:ind w:left="2691" w:hanging="201"/>
      </w:pPr>
      <w:rPr>
        <w:rFonts w:hint="default"/>
        <w:lang w:val="en-US" w:eastAsia="en-US" w:bidi="ar-SA"/>
      </w:rPr>
    </w:lvl>
    <w:lvl w:ilvl="6">
      <w:numFmt w:val="bullet"/>
      <w:lvlText w:val="•"/>
      <w:lvlJc w:val="left"/>
      <w:pPr>
        <w:ind w:left="3177" w:hanging="201"/>
      </w:pPr>
      <w:rPr>
        <w:rFonts w:hint="default"/>
        <w:lang w:val="en-US" w:eastAsia="en-US" w:bidi="ar-SA"/>
      </w:rPr>
    </w:lvl>
    <w:lvl w:ilvl="7">
      <w:numFmt w:val="bullet"/>
      <w:lvlText w:val="•"/>
      <w:lvlJc w:val="left"/>
      <w:pPr>
        <w:ind w:left="3663" w:hanging="201"/>
      </w:pPr>
      <w:rPr>
        <w:rFonts w:hint="default"/>
        <w:lang w:val="en-US" w:eastAsia="en-US" w:bidi="ar-SA"/>
      </w:rPr>
    </w:lvl>
    <w:lvl w:ilvl="8">
      <w:numFmt w:val="bullet"/>
      <w:lvlText w:val="•"/>
      <w:lvlJc w:val="left"/>
      <w:pPr>
        <w:ind w:left="4150" w:hanging="201"/>
      </w:pPr>
      <w:rPr>
        <w:rFonts w:hint="default"/>
        <w:lang w:val="en-US" w:eastAsia="en-US" w:bidi="ar-SA"/>
      </w:rPr>
    </w:lvl>
  </w:abstractNum>
  <w:abstractNum w:abstractNumId="38" w15:restartNumberingAfterBreak="0">
    <w:nsid w:val="31507E68"/>
    <w:multiLevelType w:val="multilevel"/>
    <w:tmpl w:val="814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81BF3"/>
    <w:multiLevelType w:val="hybridMultilevel"/>
    <w:tmpl w:val="C77803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4A97B90"/>
    <w:multiLevelType w:val="multilevel"/>
    <w:tmpl w:val="192A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2C7FA6"/>
    <w:multiLevelType w:val="multilevel"/>
    <w:tmpl w:val="AE2674E4"/>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7C25E13"/>
    <w:multiLevelType w:val="multilevel"/>
    <w:tmpl w:val="76D2EF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9A0D9AC"/>
    <w:multiLevelType w:val="multilevel"/>
    <w:tmpl w:val="39A0D9AC"/>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44" w15:restartNumberingAfterBreak="0">
    <w:nsid w:val="3E992C41"/>
    <w:multiLevelType w:val="multilevel"/>
    <w:tmpl w:val="D56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A47DA"/>
    <w:multiLevelType w:val="multilevel"/>
    <w:tmpl w:val="59F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25AD9"/>
    <w:multiLevelType w:val="multilevel"/>
    <w:tmpl w:val="E934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D6A78"/>
    <w:multiLevelType w:val="multilevel"/>
    <w:tmpl w:val="7744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A08BB8"/>
    <w:multiLevelType w:val="multilevel"/>
    <w:tmpl w:val="46A08BB8"/>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49" w15:restartNumberingAfterBreak="0">
    <w:nsid w:val="46F27292"/>
    <w:multiLevelType w:val="multilevel"/>
    <w:tmpl w:val="146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74A7E"/>
    <w:multiLevelType w:val="multilevel"/>
    <w:tmpl w:val="FE32516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7747EE5"/>
    <w:multiLevelType w:val="multilevel"/>
    <w:tmpl w:val="CD3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1BAE26"/>
    <w:multiLevelType w:val="multilevel"/>
    <w:tmpl w:val="4C1BAE26"/>
    <w:lvl w:ilvl="0">
      <w:numFmt w:val="bullet"/>
      <w:lvlText w:val=""/>
      <w:lvlJc w:val="left"/>
      <w:pPr>
        <w:ind w:left="227"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53" w15:restartNumberingAfterBreak="0">
    <w:nsid w:val="4D4DC07F"/>
    <w:multiLevelType w:val="multilevel"/>
    <w:tmpl w:val="4D4DC07F"/>
    <w:lvl w:ilvl="0">
      <w:start w:val="6"/>
      <w:numFmt w:val="decimal"/>
      <w:lvlText w:val="%1"/>
      <w:lvlJc w:val="left"/>
      <w:pPr>
        <w:ind w:left="481" w:hanging="473"/>
      </w:pPr>
      <w:rPr>
        <w:rFonts w:hint="default"/>
        <w:lang w:val="en-US" w:eastAsia="en-US" w:bidi="ar-SA"/>
      </w:rPr>
    </w:lvl>
    <w:lvl w:ilvl="1">
      <w:start w:val="1"/>
      <w:numFmt w:val="decimal"/>
      <w:lvlText w:val="%1.%2"/>
      <w:lvlJc w:val="left"/>
      <w:pPr>
        <w:ind w:left="481" w:hanging="473"/>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8" w:hanging="629"/>
      </w:pPr>
      <w:rPr>
        <w:rFonts w:hint="default"/>
        <w:spacing w:val="-2"/>
        <w:w w:val="100"/>
        <w:lang w:val="en-US" w:eastAsia="en-US" w:bidi="ar-SA"/>
      </w:rPr>
    </w:lvl>
    <w:lvl w:ilvl="3">
      <w:numFmt w:val="bullet"/>
      <w:lvlText w:val="•"/>
      <w:lvlJc w:val="left"/>
      <w:pPr>
        <w:ind w:left="2715" w:hanging="629"/>
      </w:pPr>
      <w:rPr>
        <w:rFonts w:hint="default"/>
        <w:lang w:val="en-US" w:eastAsia="en-US" w:bidi="ar-SA"/>
      </w:rPr>
    </w:lvl>
    <w:lvl w:ilvl="4">
      <w:numFmt w:val="bullet"/>
      <w:lvlText w:val="•"/>
      <w:lvlJc w:val="left"/>
      <w:pPr>
        <w:ind w:left="3833" w:hanging="629"/>
      </w:pPr>
      <w:rPr>
        <w:rFonts w:hint="default"/>
        <w:lang w:val="en-US" w:eastAsia="en-US" w:bidi="ar-SA"/>
      </w:rPr>
    </w:lvl>
    <w:lvl w:ilvl="5">
      <w:numFmt w:val="bullet"/>
      <w:lvlText w:val="•"/>
      <w:lvlJc w:val="left"/>
      <w:pPr>
        <w:ind w:left="4951" w:hanging="629"/>
      </w:pPr>
      <w:rPr>
        <w:rFonts w:hint="default"/>
        <w:lang w:val="en-US" w:eastAsia="en-US" w:bidi="ar-SA"/>
      </w:rPr>
    </w:lvl>
    <w:lvl w:ilvl="6">
      <w:numFmt w:val="bullet"/>
      <w:lvlText w:val="•"/>
      <w:lvlJc w:val="left"/>
      <w:pPr>
        <w:ind w:left="6068" w:hanging="629"/>
      </w:pPr>
      <w:rPr>
        <w:rFonts w:hint="default"/>
        <w:lang w:val="en-US" w:eastAsia="en-US" w:bidi="ar-SA"/>
      </w:rPr>
    </w:lvl>
    <w:lvl w:ilvl="7">
      <w:numFmt w:val="bullet"/>
      <w:lvlText w:val="•"/>
      <w:lvlJc w:val="left"/>
      <w:pPr>
        <w:ind w:left="7186" w:hanging="629"/>
      </w:pPr>
      <w:rPr>
        <w:rFonts w:hint="default"/>
        <w:lang w:val="en-US" w:eastAsia="en-US" w:bidi="ar-SA"/>
      </w:rPr>
    </w:lvl>
    <w:lvl w:ilvl="8">
      <w:numFmt w:val="bullet"/>
      <w:lvlText w:val="•"/>
      <w:lvlJc w:val="left"/>
      <w:pPr>
        <w:ind w:left="8304" w:hanging="629"/>
      </w:pPr>
      <w:rPr>
        <w:rFonts w:hint="default"/>
        <w:lang w:val="en-US" w:eastAsia="en-US" w:bidi="ar-SA"/>
      </w:rPr>
    </w:lvl>
  </w:abstractNum>
  <w:abstractNum w:abstractNumId="54" w15:restartNumberingAfterBreak="0">
    <w:nsid w:val="4D94DA66"/>
    <w:multiLevelType w:val="multilevel"/>
    <w:tmpl w:val="4D94DA66"/>
    <w:lvl w:ilvl="0">
      <w:start w:val="1"/>
      <w:numFmt w:val="decimal"/>
      <w:lvlText w:val="[%1]"/>
      <w:lvlJc w:val="left"/>
      <w:pPr>
        <w:ind w:left="347"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1360" w:hanging="339"/>
      </w:pPr>
      <w:rPr>
        <w:rFonts w:hint="default"/>
        <w:lang w:val="en-US" w:eastAsia="en-US" w:bidi="ar-SA"/>
      </w:rPr>
    </w:lvl>
    <w:lvl w:ilvl="2">
      <w:numFmt w:val="bullet"/>
      <w:lvlText w:val="•"/>
      <w:lvlJc w:val="left"/>
      <w:pPr>
        <w:ind w:left="2380" w:hanging="339"/>
      </w:pPr>
      <w:rPr>
        <w:rFonts w:hint="default"/>
        <w:lang w:val="en-US" w:eastAsia="en-US" w:bidi="ar-SA"/>
      </w:rPr>
    </w:lvl>
    <w:lvl w:ilvl="3">
      <w:numFmt w:val="bullet"/>
      <w:lvlText w:val="•"/>
      <w:lvlJc w:val="left"/>
      <w:pPr>
        <w:ind w:left="3400" w:hanging="339"/>
      </w:pPr>
      <w:rPr>
        <w:rFonts w:hint="default"/>
        <w:lang w:val="en-US" w:eastAsia="en-US" w:bidi="ar-SA"/>
      </w:rPr>
    </w:lvl>
    <w:lvl w:ilvl="4">
      <w:numFmt w:val="bullet"/>
      <w:lvlText w:val="•"/>
      <w:lvlJc w:val="left"/>
      <w:pPr>
        <w:ind w:left="4420"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460" w:hanging="339"/>
      </w:pPr>
      <w:rPr>
        <w:rFonts w:hint="default"/>
        <w:lang w:val="en-US" w:eastAsia="en-US" w:bidi="ar-SA"/>
      </w:rPr>
    </w:lvl>
    <w:lvl w:ilvl="7">
      <w:numFmt w:val="bullet"/>
      <w:lvlText w:val="•"/>
      <w:lvlJc w:val="left"/>
      <w:pPr>
        <w:ind w:left="7480" w:hanging="339"/>
      </w:pPr>
      <w:rPr>
        <w:rFonts w:hint="default"/>
        <w:lang w:val="en-US" w:eastAsia="en-US" w:bidi="ar-SA"/>
      </w:rPr>
    </w:lvl>
    <w:lvl w:ilvl="8">
      <w:numFmt w:val="bullet"/>
      <w:lvlText w:val="•"/>
      <w:lvlJc w:val="left"/>
      <w:pPr>
        <w:ind w:left="8500" w:hanging="339"/>
      </w:pPr>
      <w:rPr>
        <w:rFonts w:hint="default"/>
        <w:lang w:val="en-US" w:eastAsia="en-US" w:bidi="ar-SA"/>
      </w:rPr>
    </w:lvl>
  </w:abstractNum>
  <w:abstractNum w:abstractNumId="55" w15:restartNumberingAfterBreak="0">
    <w:nsid w:val="4DA15067"/>
    <w:multiLevelType w:val="multilevel"/>
    <w:tmpl w:val="95763920"/>
    <w:lvl w:ilvl="0">
      <w:start w:val="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6" w15:restartNumberingAfterBreak="0">
    <w:nsid w:val="4E8E60E7"/>
    <w:multiLevelType w:val="multilevel"/>
    <w:tmpl w:val="D5AA91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7B6D3E"/>
    <w:multiLevelType w:val="multilevel"/>
    <w:tmpl w:val="3F7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064849"/>
    <w:multiLevelType w:val="multilevel"/>
    <w:tmpl w:val="B4E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E43D9"/>
    <w:multiLevelType w:val="multilevel"/>
    <w:tmpl w:val="51F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65686"/>
    <w:multiLevelType w:val="multilevel"/>
    <w:tmpl w:val="58765686"/>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61" w15:restartNumberingAfterBreak="0">
    <w:nsid w:val="59ADCABA"/>
    <w:multiLevelType w:val="multilevel"/>
    <w:tmpl w:val="59ADCABA"/>
    <w:lvl w:ilvl="0">
      <w:start w:val="3"/>
      <w:numFmt w:val="decimal"/>
      <w:lvlText w:val="%1."/>
      <w:lvlJc w:val="left"/>
      <w:pPr>
        <w:ind w:left="407" w:hanging="39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98" w:hanging="490"/>
      </w:pPr>
      <w:rPr>
        <w:rFonts w:hint="default"/>
        <w:spacing w:val="-2"/>
        <w:w w:val="100"/>
        <w:lang w:val="en-US" w:eastAsia="en-US" w:bidi="ar-SA"/>
      </w:rPr>
    </w:lvl>
    <w:lvl w:ilvl="2">
      <w:start w:val="1"/>
      <w:numFmt w:val="decimal"/>
      <w:lvlText w:val="%1.%2.%3"/>
      <w:lvlJc w:val="left"/>
      <w:pPr>
        <w:ind w:left="548" w:hanging="540"/>
      </w:pPr>
      <w:rPr>
        <w:rFonts w:hint="default"/>
        <w:spacing w:val="0"/>
        <w:w w:val="100"/>
        <w:lang w:val="en-US" w:eastAsia="en-US" w:bidi="ar-SA"/>
      </w:rPr>
    </w:lvl>
    <w:lvl w:ilvl="3">
      <w:start w:val="1"/>
      <w:numFmt w:val="decimal"/>
      <w:lvlText w:val="%1.%2.%3.%4"/>
      <w:lvlJc w:val="left"/>
      <w:pPr>
        <w:ind w:left="848" w:hanging="840"/>
      </w:pPr>
      <w:rPr>
        <w:rFonts w:ascii="Times New Roman" w:eastAsia="Times New Roman" w:hAnsi="Times New Roman" w:cs="Times New Roman" w:hint="default"/>
        <w:b/>
        <w:bCs/>
        <w:i w:val="0"/>
        <w:iCs w:val="0"/>
        <w:spacing w:val="-2"/>
        <w:w w:val="100"/>
        <w:sz w:val="28"/>
        <w:szCs w:val="28"/>
        <w:lang w:val="en-US" w:eastAsia="en-US" w:bidi="ar-SA"/>
      </w:rPr>
    </w:lvl>
    <w:lvl w:ilvl="4">
      <w:numFmt w:val="bullet"/>
      <w:lvlText w:val="•"/>
      <w:lvlJc w:val="left"/>
      <w:pPr>
        <w:ind w:left="600" w:hanging="840"/>
      </w:pPr>
      <w:rPr>
        <w:rFonts w:hint="default"/>
        <w:lang w:val="en-US" w:eastAsia="en-US" w:bidi="ar-SA"/>
      </w:rPr>
    </w:lvl>
    <w:lvl w:ilvl="5">
      <w:numFmt w:val="bullet"/>
      <w:lvlText w:val="•"/>
      <w:lvlJc w:val="left"/>
      <w:pPr>
        <w:ind w:left="640" w:hanging="840"/>
      </w:pPr>
      <w:rPr>
        <w:rFonts w:hint="default"/>
        <w:lang w:val="en-US" w:eastAsia="en-US" w:bidi="ar-SA"/>
      </w:rPr>
    </w:lvl>
    <w:lvl w:ilvl="6">
      <w:numFmt w:val="bullet"/>
      <w:lvlText w:val="•"/>
      <w:lvlJc w:val="left"/>
      <w:pPr>
        <w:ind w:left="840" w:hanging="840"/>
      </w:pPr>
      <w:rPr>
        <w:rFonts w:hint="default"/>
        <w:lang w:val="en-US" w:eastAsia="en-US" w:bidi="ar-SA"/>
      </w:rPr>
    </w:lvl>
    <w:lvl w:ilvl="7">
      <w:numFmt w:val="bullet"/>
      <w:lvlText w:val="•"/>
      <w:lvlJc w:val="left"/>
      <w:pPr>
        <w:ind w:left="3265" w:hanging="840"/>
      </w:pPr>
      <w:rPr>
        <w:rFonts w:hint="default"/>
        <w:lang w:val="en-US" w:eastAsia="en-US" w:bidi="ar-SA"/>
      </w:rPr>
    </w:lvl>
    <w:lvl w:ilvl="8">
      <w:numFmt w:val="bullet"/>
      <w:lvlText w:val="•"/>
      <w:lvlJc w:val="left"/>
      <w:pPr>
        <w:ind w:left="5690" w:hanging="840"/>
      </w:pPr>
      <w:rPr>
        <w:rFonts w:hint="default"/>
        <w:lang w:val="en-US" w:eastAsia="en-US" w:bidi="ar-SA"/>
      </w:rPr>
    </w:lvl>
  </w:abstractNum>
  <w:abstractNum w:abstractNumId="62" w15:restartNumberingAfterBreak="0">
    <w:nsid w:val="5A241D34"/>
    <w:multiLevelType w:val="multilevel"/>
    <w:tmpl w:val="5A241D34"/>
    <w:lvl w:ilvl="0">
      <w:numFmt w:val="bullet"/>
      <w:lvlText w:val=""/>
      <w:lvlJc w:val="left"/>
      <w:pPr>
        <w:ind w:left="448" w:hanging="420"/>
      </w:pPr>
      <w:rPr>
        <w:rFonts w:ascii="Wingdings" w:eastAsia="Wingdings" w:hAnsi="Wingdings" w:cs="Wingdings" w:hint="default"/>
        <w:spacing w:val="0"/>
        <w:w w:val="100"/>
        <w:lang w:val="en-US" w:eastAsia="en-US" w:bidi="ar-SA"/>
      </w:rPr>
    </w:lvl>
    <w:lvl w:ilvl="1">
      <w:numFmt w:val="bullet"/>
      <w:lvlText w:val="•"/>
      <w:lvlJc w:val="left"/>
      <w:pPr>
        <w:ind w:left="1450" w:hanging="420"/>
      </w:pPr>
      <w:rPr>
        <w:rFonts w:hint="default"/>
        <w:lang w:val="en-US" w:eastAsia="en-US" w:bidi="ar-SA"/>
      </w:rPr>
    </w:lvl>
    <w:lvl w:ilvl="2">
      <w:numFmt w:val="bullet"/>
      <w:lvlText w:val="•"/>
      <w:lvlJc w:val="left"/>
      <w:pPr>
        <w:ind w:left="2460" w:hanging="420"/>
      </w:pPr>
      <w:rPr>
        <w:rFonts w:hint="default"/>
        <w:lang w:val="en-US" w:eastAsia="en-US" w:bidi="ar-SA"/>
      </w:rPr>
    </w:lvl>
    <w:lvl w:ilvl="3">
      <w:numFmt w:val="bullet"/>
      <w:lvlText w:val="•"/>
      <w:lvlJc w:val="left"/>
      <w:pPr>
        <w:ind w:left="3470" w:hanging="420"/>
      </w:pPr>
      <w:rPr>
        <w:rFonts w:hint="default"/>
        <w:lang w:val="en-US" w:eastAsia="en-US" w:bidi="ar-SA"/>
      </w:rPr>
    </w:lvl>
    <w:lvl w:ilvl="4">
      <w:numFmt w:val="bullet"/>
      <w:lvlText w:val="•"/>
      <w:lvlJc w:val="left"/>
      <w:pPr>
        <w:ind w:left="4480" w:hanging="420"/>
      </w:pPr>
      <w:rPr>
        <w:rFonts w:hint="default"/>
        <w:lang w:val="en-US" w:eastAsia="en-US" w:bidi="ar-SA"/>
      </w:rPr>
    </w:lvl>
    <w:lvl w:ilvl="5">
      <w:numFmt w:val="bullet"/>
      <w:lvlText w:val="•"/>
      <w:lvlJc w:val="left"/>
      <w:pPr>
        <w:ind w:left="5490" w:hanging="420"/>
      </w:pPr>
      <w:rPr>
        <w:rFonts w:hint="default"/>
        <w:lang w:val="en-US" w:eastAsia="en-US" w:bidi="ar-SA"/>
      </w:rPr>
    </w:lvl>
    <w:lvl w:ilvl="6">
      <w:numFmt w:val="bullet"/>
      <w:lvlText w:val="•"/>
      <w:lvlJc w:val="left"/>
      <w:pPr>
        <w:ind w:left="6500" w:hanging="420"/>
      </w:pPr>
      <w:rPr>
        <w:rFonts w:hint="default"/>
        <w:lang w:val="en-US" w:eastAsia="en-US" w:bidi="ar-SA"/>
      </w:rPr>
    </w:lvl>
    <w:lvl w:ilvl="7">
      <w:numFmt w:val="bullet"/>
      <w:lvlText w:val="•"/>
      <w:lvlJc w:val="left"/>
      <w:pPr>
        <w:ind w:left="7510" w:hanging="420"/>
      </w:pPr>
      <w:rPr>
        <w:rFonts w:hint="default"/>
        <w:lang w:val="en-US" w:eastAsia="en-US" w:bidi="ar-SA"/>
      </w:rPr>
    </w:lvl>
    <w:lvl w:ilvl="8">
      <w:numFmt w:val="bullet"/>
      <w:lvlText w:val="•"/>
      <w:lvlJc w:val="left"/>
      <w:pPr>
        <w:ind w:left="8520" w:hanging="420"/>
      </w:pPr>
      <w:rPr>
        <w:rFonts w:hint="default"/>
        <w:lang w:val="en-US" w:eastAsia="en-US" w:bidi="ar-SA"/>
      </w:rPr>
    </w:lvl>
  </w:abstractNum>
  <w:abstractNum w:abstractNumId="63" w15:restartNumberingAfterBreak="0">
    <w:nsid w:val="60382F6E"/>
    <w:multiLevelType w:val="multilevel"/>
    <w:tmpl w:val="60382F6E"/>
    <w:lvl w:ilvl="0">
      <w:numFmt w:val="bullet"/>
      <w:lvlText w:val=""/>
      <w:lvlJc w:val="left"/>
      <w:pPr>
        <w:ind w:left="227" w:hanging="219"/>
      </w:pPr>
      <w:rPr>
        <w:rFonts w:ascii="Wingdings" w:eastAsia="Wingdings" w:hAnsi="Wingdings" w:cs="Wingdings" w:hint="default"/>
        <w:b w:val="0"/>
        <w:bCs w:val="0"/>
        <w:i w:val="0"/>
        <w:iCs w:val="0"/>
        <w:spacing w:val="4"/>
        <w:w w:val="98"/>
        <w:sz w:val="22"/>
        <w:szCs w:val="22"/>
        <w:lang w:val="en-US" w:eastAsia="en-US" w:bidi="ar-SA"/>
      </w:rPr>
    </w:lvl>
    <w:lvl w:ilvl="1">
      <w:numFmt w:val="bullet"/>
      <w:lvlText w:val="•"/>
      <w:lvlJc w:val="left"/>
      <w:pPr>
        <w:ind w:left="1252" w:hanging="219"/>
      </w:pPr>
      <w:rPr>
        <w:rFonts w:hint="default"/>
        <w:lang w:val="en-US" w:eastAsia="en-US" w:bidi="ar-SA"/>
      </w:rPr>
    </w:lvl>
    <w:lvl w:ilvl="2">
      <w:numFmt w:val="bullet"/>
      <w:lvlText w:val="•"/>
      <w:lvlJc w:val="left"/>
      <w:pPr>
        <w:ind w:left="2284" w:hanging="219"/>
      </w:pPr>
      <w:rPr>
        <w:rFonts w:hint="default"/>
        <w:lang w:val="en-US" w:eastAsia="en-US" w:bidi="ar-SA"/>
      </w:rPr>
    </w:lvl>
    <w:lvl w:ilvl="3">
      <w:numFmt w:val="bullet"/>
      <w:lvlText w:val="•"/>
      <w:lvlJc w:val="left"/>
      <w:pPr>
        <w:ind w:left="3316" w:hanging="219"/>
      </w:pPr>
      <w:rPr>
        <w:rFonts w:hint="default"/>
        <w:lang w:val="en-US" w:eastAsia="en-US" w:bidi="ar-SA"/>
      </w:rPr>
    </w:lvl>
    <w:lvl w:ilvl="4">
      <w:numFmt w:val="bullet"/>
      <w:lvlText w:val="•"/>
      <w:lvlJc w:val="left"/>
      <w:pPr>
        <w:ind w:left="4348" w:hanging="219"/>
      </w:pPr>
      <w:rPr>
        <w:rFonts w:hint="default"/>
        <w:lang w:val="en-US" w:eastAsia="en-US" w:bidi="ar-SA"/>
      </w:rPr>
    </w:lvl>
    <w:lvl w:ilvl="5">
      <w:numFmt w:val="bullet"/>
      <w:lvlText w:val="•"/>
      <w:lvlJc w:val="left"/>
      <w:pPr>
        <w:ind w:left="5380" w:hanging="219"/>
      </w:pPr>
      <w:rPr>
        <w:rFonts w:hint="default"/>
        <w:lang w:val="en-US" w:eastAsia="en-US" w:bidi="ar-SA"/>
      </w:rPr>
    </w:lvl>
    <w:lvl w:ilvl="6">
      <w:numFmt w:val="bullet"/>
      <w:lvlText w:val="•"/>
      <w:lvlJc w:val="left"/>
      <w:pPr>
        <w:ind w:left="6412" w:hanging="219"/>
      </w:pPr>
      <w:rPr>
        <w:rFonts w:hint="default"/>
        <w:lang w:val="en-US" w:eastAsia="en-US" w:bidi="ar-SA"/>
      </w:rPr>
    </w:lvl>
    <w:lvl w:ilvl="7">
      <w:numFmt w:val="bullet"/>
      <w:lvlText w:val="•"/>
      <w:lvlJc w:val="left"/>
      <w:pPr>
        <w:ind w:left="7444" w:hanging="219"/>
      </w:pPr>
      <w:rPr>
        <w:rFonts w:hint="default"/>
        <w:lang w:val="en-US" w:eastAsia="en-US" w:bidi="ar-SA"/>
      </w:rPr>
    </w:lvl>
    <w:lvl w:ilvl="8">
      <w:numFmt w:val="bullet"/>
      <w:lvlText w:val="•"/>
      <w:lvlJc w:val="left"/>
      <w:pPr>
        <w:ind w:left="8476" w:hanging="219"/>
      </w:pPr>
      <w:rPr>
        <w:rFonts w:hint="default"/>
        <w:lang w:val="en-US" w:eastAsia="en-US" w:bidi="ar-SA"/>
      </w:rPr>
    </w:lvl>
  </w:abstractNum>
  <w:abstractNum w:abstractNumId="64" w15:restartNumberingAfterBreak="0">
    <w:nsid w:val="614A2D31"/>
    <w:multiLevelType w:val="multilevel"/>
    <w:tmpl w:val="E8C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B10F50"/>
    <w:multiLevelType w:val="multilevel"/>
    <w:tmpl w:val="47501B9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383F80"/>
    <w:multiLevelType w:val="multilevel"/>
    <w:tmpl w:val="B5CC0B1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29F7852"/>
    <w:multiLevelType w:val="multilevel"/>
    <w:tmpl w:val="629F7852"/>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abstractNum w:abstractNumId="68" w15:restartNumberingAfterBreak="0">
    <w:nsid w:val="63021745"/>
    <w:multiLevelType w:val="hybridMultilevel"/>
    <w:tmpl w:val="E4A41468"/>
    <w:lvl w:ilvl="0" w:tplc="2FE838E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3EE7DC1"/>
    <w:multiLevelType w:val="multilevel"/>
    <w:tmpl w:val="725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82124B"/>
    <w:multiLevelType w:val="multilevel"/>
    <w:tmpl w:val="E032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97116"/>
    <w:multiLevelType w:val="multilevel"/>
    <w:tmpl w:val="40766E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7F26CF7"/>
    <w:multiLevelType w:val="hybridMultilevel"/>
    <w:tmpl w:val="1A14C3D2"/>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3" w15:restartNumberingAfterBreak="0">
    <w:nsid w:val="6B207E47"/>
    <w:multiLevelType w:val="multilevel"/>
    <w:tmpl w:val="7F1A7248"/>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E5A50A1"/>
    <w:multiLevelType w:val="multilevel"/>
    <w:tmpl w:val="F7426B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E7A0404"/>
    <w:multiLevelType w:val="multilevel"/>
    <w:tmpl w:val="75DE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183CF9"/>
    <w:multiLevelType w:val="multilevel"/>
    <w:tmpl w:val="72183CF9"/>
    <w:lvl w:ilvl="0">
      <w:start w:val="1"/>
      <w:numFmt w:val="decimal"/>
      <w:lvlText w:val="%1."/>
      <w:lvlJc w:val="left"/>
      <w:pPr>
        <w:ind w:left="248"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227" w:hanging="200"/>
      </w:pPr>
      <w:rPr>
        <w:rFonts w:ascii="Wingdings" w:eastAsia="Wingdings" w:hAnsi="Wingdings" w:cs="Wingdings" w:hint="default"/>
        <w:b w:val="0"/>
        <w:bCs w:val="0"/>
        <w:i w:val="0"/>
        <w:iCs w:val="0"/>
        <w:spacing w:val="8"/>
        <w:w w:val="97"/>
        <w:sz w:val="22"/>
        <w:szCs w:val="22"/>
        <w:lang w:val="en-US" w:eastAsia="en-US" w:bidi="ar-SA"/>
      </w:rPr>
    </w:lvl>
    <w:lvl w:ilvl="2">
      <w:numFmt w:val="bullet"/>
      <w:lvlText w:val="•"/>
      <w:lvlJc w:val="left"/>
      <w:pPr>
        <w:ind w:left="1384" w:hanging="200"/>
      </w:pPr>
      <w:rPr>
        <w:rFonts w:hint="default"/>
        <w:lang w:val="en-US" w:eastAsia="en-US" w:bidi="ar-SA"/>
      </w:rPr>
    </w:lvl>
    <w:lvl w:ilvl="3">
      <w:numFmt w:val="bullet"/>
      <w:lvlText w:val="•"/>
      <w:lvlJc w:val="left"/>
      <w:pPr>
        <w:ind w:left="2528" w:hanging="200"/>
      </w:pPr>
      <w:rPr>
        <w:rFonts w:hint="default"/>
        <w:lang w:val="en-US" w:eastAsia="en-US" w:bidi="ar-SA"/>
      </w:rPr>
    </w:lvl>
    <w:lvl w:ilvl="4">
      <w:numFmt w:val="bullet"/>
      <w:lvlText w:val="•"/>
      <w:lvlJc w:val="left"/>
      <w:pPr>
        <w:ind w:left="3673" w:hanging="200"/>
      </w:pPr>
      <w:rPr>
        <w:rFonts w:hint="default"/>
        <w:lang w:val="en-US" w:eastAsia="en-US" w:bidi="ar-SA"/>
      </w:rPr>
    </w:lvl>
    <w:lvl w:ilvl="5">
      <w:numFmt w:val="bullet"/>
      <w:lvlText w:val="•"/>
      <w:lvlJc w:val="left"/>
      <w:pPr>
        <w:ind w:left="4817" w:hanging="200"/>
      </w:pPr>
      <w:rPr>
        <w:rFonts w:hint="default"/>
        <w:lang w:val="en-US" w:eastAsia="en-US" w:bidi="ar-SA"/>
      </w:rPr>
    </w:lvl>
    <w:lvl w:ilvl="6">
      <w:numFmt w:val="bullet"/>
      <w:lvlText w:val="•"/>
      <w:lvlJc w:val="left"/>
      <w:pPr>
        <w:ind w:left="5962" w:hanging="200"/>
      </w:pPr>
      <w:rPr>
        <w:rFonts w:hint="default"/>
        <w:lang w:val="en-US" w:eastAsia="en-US" w:bidi="ar-SA"/>
      </w:rPr>
    </w:lvl>
    <w:lvl w:ilvl="7">
      <w:numFmt w:val="bullet"/>
      <w:lvlText w:val="•"/>
      <w:lvlJc w:val="left"/>
      <w:pPr>
        <w:ind w:left="7106" w:hanging="200"/>
      </w:pPr>
      <w:rPr>
        <w:rFonts w:hint="default"/>
        <w:lang w:val="en-US" w:eastAsia="en-US" w:bidi="ar-SA"/>
      </w:rPr>
    </w:lvl>
    <w:lvl w:ilvl="8">
      <w:numFmt w:val="bullet"/>
      <w:lvlText w:val="•"/>
      <w:lvlJc w:val="left"/>
      <w:pPr>
        <w:ind w:left="8251" w:hanging="200"/>
      </w:pPr>
      <w:rPr>
        <w:rFonts w:hint="default"/>
        <w:lang w:val="en-US" w:eastAsia="en-US" w:bidi="ar-SA"/>
      </w:rPr>
    </w:lvl>
  </w:abstractNum>
  <w:abstractNum w:abstractNumId="77" w15:restartNumberingAfterBreak="0">
    <w:nsid w:val="76711458"/>
    <w:multiLevelType w:val="multilevel"/>
    <w:tmpl w:val="4DD20A5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75F369A"/>
    <w:multiLevelType w:val="multilevel"/>
    <w:tmpl w:val="C9B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ECEA79"/>
    <w:multiLevelType w:val="multilevel"/>
    <w:tmpl w:val="77ECEA79"/>
    <w:lvl w:ilvl="0">
      <w:start w:val="1"/>
      <w:numFmt w:val="decimal"/>
      <w:lvlText w:val="%1."/>
      <w:lvlJc w:val="left"/>
      <w:pPr>
        <w:ind w:left="234" w:hanging="226"/>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2">
      <w:numFmt w:val="bullet"/>
      <w:lvlText w:val="•"/>
      <w:lvlJc w:val="left"/>
      <w:pPr>
        <w:ind w:left="440" w:hanging="440"/>
      </w:pPr>
      <w:rPr>
        <w:rFonts w:hint="default"/>
        <w:lang w:val="en-US" w:eastAsia="en-US" w:bidi="ar-SA"/>
      </w:rPr>
    </w:lvl>
    <w:lvl w:ilvl="3">
      <w:numFmt w:val="bullet"/>
      <w:lvlText w:val="•"/>
      <w:lvlJc w:val="left"/>
      <w:pPr>
        <w:ind w:left="1702" w:hanging="440"/>
      </w:pPr>
      <w:rPr>
        <w:rFonts w:hint="default"/>
        <w:lang w:val="en-US" w:eastAsia="en-US" w:bidi="ar-SA"/>
      </w:rPr>
    </w:lvl>
    <w:lvl w:ilvl="4">
      <w:numFmt w:val="bullet"/>
      <w:lvlText w:val="•"/>
      <w:lvlJc w:val="left"/>
      <w:pPr>
        <w:ind w:left="2965" w:hanging="440"/>
      </w:pPr>
      <w:rPr>
        <w:rFonts w:hint="default"/>
        <w:lang w:val="en-US" w:eastAsia="en-US" w:bidi="ar-SA"/>
      </w:rPr>
    </w:lvl>
    <w:lvl w:ilvl="5">
      <w:numFmt w:val="bullet"/>
      <w:lvlText w:val="•"/>
      <w:lvlJc w:val="left"/>
      <w:pPr>
        <w:ind w:left="4227" w:hanging="440"/>
      </w:pPr>
      <w:rPr>
        <w:rFonts w:hint="default"/>
        <w:lang w:val="en-US" w:eastAsia="en-US" w:bidi="ar-SA"/>
      </w:rPr>
    </w:lvl>
    <w:lvl w:ilvl="6">
      <w:numFmt w:val="bullet"/>
      <w:lvlText w:val="•"/>
      <w:lvlJc w:val="left"/>
      <w:pPr>
        <w:ind w:left="5490" w:hanging="440"/>
      </w:pPr>
      <w:rPr>
        <w:rFonts w:hint="default"/>
        <w:lang w:val="en-US" w:eastAsia="en-US" w:bidi="ar-SA"/>
      </w:rPr>
    </w:lvl>
    <w:lvl w:ilvl="7">
      <w:numFmt w:val="bullet"/>
      <w:lvlText w:val="•"/>
      <w:lvlJc w:val="left"/>
      <w:pPr>
        <w:ind w:left="6752" w:hanging="440"/>
      </w:pPr>
      <w:rPr>
        <w:rFonts w:hint="default"/>
        <w:lang w:val="en-US" w:eastAsia="en-US" w:bidi="ar-SA"/>
      </w:rPr>
    </w:lvl>
    <w:lvl w:ilvl="8">
      <w:numFmt w:val="bullet"/>
      <w:lvlText w:val="•"/>
      <w:lvlJc w:val="left"/>
      <w:pPr>
        <w:ind w:left="8015" w:hanging="440"/>
      </w:pPr>
      <w:rPr>
        <w:rFonts w:hint="default"/>
        <w:lang w:val="en-US" w:eastAsia="en-US" w:bidi="ar-SA"/>
      </w:rPr>
    </w:lvl>
  </w:abstractNum>
  <w:abstractNum w:abstractNumId="80" w15:restartNumberingAfterBreak="0">
    <w:nsid w:val="78260D1C"/>
    <w:multiLevelType w:val="multilevel"/>
    <w:tmpl w:val="4BA8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23C28"/>
    <w:multiLevelType w:val="multilevel"/>
    <w:tmpl w:val="EFF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A4FA4"/>
    <w:multiLevelType w:val="multilevel"/>
    <w:tmpl w:val="79AA4FA4"/>
    <w:lvl w:ilvl="0">
      <w:start w:val="1"/>
      <w:numFmt w:val="decimal"/>
      <w:lvlText w:val="%1."/>
      <w:lvlJc w:val="left"/>
      <w:pPr>
        <w:ind w:left="258" w:hanging="201"/>
      </w:pPr>
      <w:rPr>
        <w:rFonts w:ascii="Times New Roman" w:eastAsia="Times New Roman" w:hAnsi="Times New Roman" w:cs="Times New Roman" w:hint="default"/>
        <w:b/>
        <w:bCs/>
        <w:i w:val="0"/>
        <w:iCs w:val="0"/>
        <w:spacing w:val="0"/>
        <w:w w:val="99"/>
        <w:sz w:val="20"/>
        <w:szCs w:val="20"/>
        <w:lang w:val="en-US" w:eastAsia="en-US" w:bidi="ar-SA"/>
      </w:rPr>
    </w:lvl>
    <w:lvl w:ilvl="1">
      <w:numFmt w:val="bullet"/>
      <w:lvlText w:val="•"/>
      <w:lvlJc w:val="left"/>
      <w:pPr>
        <w:ind w:left="746" w:hanging="201"/>
      </w:pPr>
      <w:rPr>
        <w:rFonts w:hint="default"/>
        <w:lang w:val="en-US" w:eastAsia="en-US" w:bidi="ar-SA"/>
      </w:rPr>
    </w:lvl>
    <w:lvl w:ilvl="2">
      <w:numFmt w:val="bullet"/>
      <w:lvlText w:val="•"/>
      <w:lvlJc w:val="left"/>
      <w:pPr>
        <w:ind w:left="1232" w:hanging="201"/>
      </w:pPr>
      <w:rPr>
        <w:rFonts w:hint="default"/>
        <w:lang w:val="en-US" w:eastAsia="en-US" w:bidi="ar-SA"/>
      </w:rPr>
    </w:lvl>
    <w:lvl w:ilvl="3">
      <w:numFmt w:val="bullet"/>
      <w:lvlText w:val="•"/>
      <w:lvlJc w:val="left"/>
      <w:pPr>
        <w:ind w:left="1718" w:hanging="201"/>
      </w:pPr>
      <w:rPr>
        <w:rFonts w:hint="default"/>
        <w:lang w:val="en-US" w:eastAsia="en-US" w:bidi="ar-SA"/>
      </w:rPr>
    </w:lvl>
    <w:lvl w:ilvl="4">
      <w:numFmt w:val="bullet"/>
      <w:lvlText w:val="•"/>
      <w:lvlJc w:val="left"/>
      <w:pPr>
        <w:ind w:left="2205" w:hanging="201"/>
      </w:pPr>
      <w:rPr>
        <w:rFonts w:hint="default"/>
        <w:lang w:val="en-US" w:eastAsia="en-US" w:bidi="ar-SA"/>
      </w:rPr>
    </w:lvl>
    <w:lvl w:ilvl="5">
      <w:numFmt w:val="bullet"/>
      <w:lvlText w:val="•"/>
      <w:lvlJc w:val="left"/>
      <w:pPr>
        <w:ind w:left="2691" w:hanging="201"/>
      </w:pPr>
      <w:rPr>
        <w:rFonts w:hint="default"/>
        <w:lang w:val="en-US" w:eastAsia="en-US" w:bidi="ar-SA"/>
      </w:rPr>
    </w:lvl>
    <w:lvl w:ilvl="6">
      <w:numFmt w:val="bullet"/>
      <w:lvlText w:val="•"/>
      <w:lvlJc w:val="left"/>
      <w:pPr>
        <w:ind w:left="3177" w:hanging="201"/>
      </w:pPr>
      <w:rPr>
        <w:rFonts w:hint="default"/>
        <w:lang w:val="en-US" w:eastAsia="en-US" w:bidi="ar-SA"/>
      </w:rPr>
    </w:lvl>
    <w:lvl w:ilvl="7">
      <w:numFmt w:val="bullet"/>
      <w:lvlText w:val="•"/>
      <w:lvlJc w:val="left"/>
      <w:pPr>
        <w:ind w:left="3663" w:hanging="201"/>
      </w:pPr>
      <w:rPr>
        <w:rFonts w:hint="default"/>
        <w:lang w:val="en-US" w:eastAsia="en-US" w:bidi="ar-SA"/>
      </w:rPr>
    </w:lvl>
    <w:lvl w:ilvl="8">
      <w:numFmt w:val="bullet"/>
      <w:lvlText w:val="•"/>
      <w:lvlJc w:val="left"/>
      <w:pPr>
        <w:ind w:left="4150" w:hanging="201"/>
      </w:pPr>
      <w:rPr>
        <w:rFonts w:hint="default"/>
        <w:lang w:val="en-US" w:eastAsia="en-US" w:bidi="ar-SA"/>
      </w:rPr>
    </w:lvl>
  </w:abstractNum>
  <w:abstractNum w:abstractNumId="83" w15:restartNumberingAfterBreak="0">
    <w:nsid w:val="7C246926"/>
    <w:multiLevelType w:val="multilevel"/>
    <w:tmpl w:val="7C246926"/>
    <w:lvl w:ilvl="0">
      <w:numFmt w:val="bullet"/>
      <w:lvlText w:val=""/>
      <w:lvlJc w:val="left"/>
      <w:pPr>
        <w:ind w:left="8" w:hanging="219"/>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219"/>
      </w:pPr>
      <w:rPr>
        <w:rFonts w:hint="default"/>
        <w:lang w:val="en-US" w:eastAsia="en-US" w:bidi="ar-SA"/>
      </w:rPr>
    </w:lvl>
    <w:lvl w:ilvl="2">
      <w:numFmt w:val="bullet"/>
      <w:lvlText w:val="•"/>
      <w:lvlJc w:val="left"/>
      <w:pPr>
        <w:ind w:left="2108" w:hanging="219"/>
      </w:pPr>
      <w:rPr>
        <w:rFonts w:hint="default"/>
        <w:lang w:val="en-US" w:eastAsia="en-US" w:bidi="ar-SA"/>
      </w:rPr>
    </w:lvl>
    <w:lvl w:ilvl="3">
      <w:numFmt w:val="bullet"/>
      <w:lvlText w:val="•"/>
      <w:lvlJc w:val="left"/>
      <w:pPr>
        <w:ind w:left="3162" w:hanging="219"/>
      </w:pPr>
      <w:rPr>
        <w:rFonts w:hint="default"/>
        <w:lang w:val="en-US" w:eastAsia="en-US" w:bidi="ar-SA"/>
      </w:rPr>
    </w:lvl>
    <w:lvl w:ilvl="4">
      <w:numFmt w:val="bullet"/>
      <w:lvlText w:val="•"/>
      <w:lvlJc w:val="left"/>
      <w:pPr>
        <w:ind w:left="4216" w:hanging="219"/>
      </w:pPr>
      <w:rPr>
        <w:rFonts w:hint="default"/>
        <w:lang w:val="en-US" w:eastAsia="en-US" w:bidi="ar-SA"/>
      </w:rPr>
    </w:lvl>
    <w:lvl w:ilvl="5">
      <w:numFmt w:val="bullet"/>
      <w:lvlText w:val="•"/>
      <w:lvlJc w:val="left"/>
      <w:pPr>
        <w:ind w:left="5270" w:hanging="219"/>
      </w:pPr>
      <w:rPr>
        <w:rFonts w:hint="default"/>
        <w:lang w:val="en-US" w:eastAsia="en-US" w:bidi="ar-SA"/>
      </w:rPr>
    </w:lvl>
    <w:lvl w:ilvl="6">
      <w:numFmt w:val="bullet"/>
      <w:lvlText w:val="•"/>
      <w:lvlJc w:val="left"/>
      <w:pPr>
        <w:ind w:left="6324" w:hanging="219"/>
      </w:pPr>
      <w:rPr>
        <w:rFonts w:hint="default"/>
        <w:lang w:val="en-US" w:eastAsia="en-US" w:bidi="ar-SA"/>
      </w:rPr>
    </w:lvl>
    <w:lvl w:ilvl="7">
      <w:numFmt w:val="bullet"/>
      <w:lvlText w:val="•"/>
      <w:lvlJc w:val="left"/>
      <w:pPr>
        <w:ind w:left="7378" w:hanging="219"/>
      </w:pPr>
      <w:rPr>
        <w:rFonts w:hint="default"/>
        <w:lang w:val="en-US" w:eastAsia="en-US" w:bidi="ar-SA"/>
      </w:rPr>
    </w:lvl>
    <w:lvl w:ilvl="8">
      <w:numFmt w:val="bullet"/>
      <w:lvlText w:val="•"/>
      <w:lvlJc w:val="left"/>
      <w:pPr>
        <w:ind w:left="8432" w:hanging="219"/>
      </w:pPr>
      <w:rPr>
        <w:rFonts w:hint="default"/>
        <w:lang w:val="en-US" w:eastAsia="en-US" w:bidi="ar-SA"/>
      </w:rPr>
    </w:lvl>
  </w:abstractNum>
  <w:abstractNum w:abstractNumId="84" w15:restartNumberingAfterBreak="0">
    <w:nsid w:val="7DEC2089"/>
    <w:multiLevelType w:val="multilevel"/>
    <w:tmpl w:val="7DEC2089"/>
    <w:lvl w:ilvl="0">
      <w:numFmt w:val="bullet"/>
      <w:lvlText w:val=""/>
      <w:lvlJc w:val="left"/>
      <w:pPr>
        <w:ind w:left="8" w:hanging="44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4" w:hanging="440"/>
      </w:pPr>
      <w:rPr>
        <w:rFonts w:hint="default"/>
        <w:lang w:val="en-US" w:eastAsia="en-US" w:bidi="ar-SA"/>
      </w:rPr>
    </w:lvl>
    <w:lvl w:ilvl="2">
      <w:numFmt w:val="bullet"/>
      <w:lvlText w:val="•"/>
      <w:lvlJc w:val="left"/>
      <w:pPr>
        <w:ind w:left="2108" w:hanging="440"/>
      </w:pPr>
      <w:rPr>
        <w:rFonts w:hint="default"/>
        <w:lang w:val="en-US" w:eastAsia="en-US" w:bidi="ar-SA"/>
      </w:rPr>
    </w:lvl>
    <w:lvl w:ilvl="3">
      <w:numFmt w:val="bullet"/>
      <w:lvlText w:val="•"/>
      <w:lvlJc w:val="left"/>
      <w:pPr>
        <w:ind w:left="3162" w:hanging="440"/>
      </w:pPr>
      <w:rPr>
        <w:rFonts w:hint="default"/>
        <w:lang w:val="en-US" w:eastAsia="en-US" w:bidi="ar-SA"/>
      </w:rPr>
    </w:lvl>
    <w:lvl w:ilvl="4">
      <w:numFmt w:val="bullet"/>
      <w:lvlText w:val="•"/>
      <w:lvlJc w:val="left"/>
      <w:pPr>
        <w:ind w:left="4216" w:hanging="440"/>
      </w:pPr>
      <w:rPr>
        <w:rFonts w:hint="default"/>
        <w:lang w:val="en-US" w:eastAsia="en-US" w:bidi="ar-SA"/>
      </w:rPr>
    </w:lvl>
    <w:lvl w:ilvl="5">
      <w:numFmt w:val="bullet"/>
      <w:lvlText w:val="•"/>
      <w:lvlJc w:val="left"/>
      <w:pPr>
        <w:ind w:left="5270" w:hanging="440"/>
      </w:pPr>
      <w:rPr>
        <w:rFonts w:hint="default"/>
        <w:lang w:val="en-US" w:eastAsia="en-US" w:bidi="ar-SA"/>
      </w:rPr>
    </w:lvl>
    <w:lvl w:ilvl="6">
      <w:numFmt w:val="bullet"/>
      <w:lvlText w:val="•"/>
      <w:lvlJc w:val="left"/>
      <w:pPr>
        <w:ind w:left="6324" w:hanging="440"/>
      </w:pPr>
      <w:rPr>
        <w:rFonts w:hint="default"/>
        <w:lang w:val="en-US" w:eastAsia="en-US" w:bidi="ar-SA"/>
      </w:rPr>
    </w:lvl>
    <w:lvl w:ilvl="7">
      <w:numFmt w:val="bullet"/>
      <w:lvlText w:val="•"/>
      <w:lvlJc w:val="left"/>
      <w:pPr>
        <w:ind w:left="7378" w:hanging="440"/>
      </w:pPr>
      <w:rPr>
        <w:rFonts w:hint="default"/>
        <w:lang w:val="en-US" w:eastAsia="en-US" w:bidi="ar-SA"/>
      </w:rPr>
    </w:lvl>
    <w:lvl w:ilvl="8">
      <w:numFmt w:val="bullet"/>
      <w:lvlText w:val="•"/>
      <w:lvlJc w:val="left"/>
      <w:pPr>
        <w:ind w:left="8432" w:hanging="440"/>
      </w:pPr>
      <w:rPr>
        <w:rFonts w:hint="default"/>
        <w:lang w:val="en-US" w:eastAsia="en-US" w:bidi="ar-SA"/>
      </w:rPr>
    </w:lvl>
  </w:abstractNum>
  <w:num w:numId="1" w16cid:durableId="1317101393">
    <w:abstractNumId w:val="16"/>
  </w:num>
  <w:num w:numId="2" w16cid:durableId="685443536">
    <w:abstractNumId w:val="10"/>
  </w:num>
  <w:num w:numId="3" w16cid:durableId="345326013">
    <w:abstractNumId w:val="61"/>
  </w:num>
  <w:num w:numId="4" w16cid:durableId="1424836879">
    <w:abstractNumId w:val="8"/>
  </w:num>
  <w:num w:numId="5" w16cid:durableId="607085237">
    <w:abstractNumId w:val="6"/>
  </w:num>
  <w:num w:numId="6" w16cid:durableId="895508299">
    <w:abstractNumId w:val="19"/>
  </w:num>
  <w:num w:numId="7" w16cid:durableId="1533692204">
    <w:abstractNumId w:val="30"/>
  </w:num>
  <w:num w:numId="8" w16cid:durableId="1237741487">
    <w:abstractNumId w:val="76"/>
  </w:num>
  <w:num w:numId="9" w16cid:durableId="924219396">
    <w:abstractNumId w:val="18"/>
  </w:num>
  <w:num w:numId="10" w16cid:durableId="1598517988">
    <w:abstractNumId w:val="2"/>
  </w:num>
  <w:num w:numId="11" w16cid:durableId="968168121">
    <w:abstractNumId w:val="34"/>
  </w:num>
  <w:num w:numId="12" w16cid:durableId="431242010">
    <w:abstractNumId w:val="62"/>
  </w:num>
  <w:num w:numId="13" w16cid:durableId="2002544555">
    <w:abstractNumId w:val="9"/>
  </w:num>
  <w:num w:numId="14" w16cid:durableId="996881872">
    <w:abstractNumId w:val="53"/>
  </w:num>
  <w:num w:numId="15" w16cid:durableId="1008559739">
    <w:abstractNumId w:val="14"/>
  </w:num>
  <w:num w:numId="16" w16cid:durableId="312179439">
    <w:abstractNumId w:val="28"/>
  </w:num>
  <w:num w:numId="17" w16cid:durableId="1467430963">
    <w:abstractNumId w:val="12"/>
  </w:num>
  <w:num w:numId="18" w16cid:durableId="1104307168">
    <w:abstractNumId w:val="11"/>
  </w:num>
  <w:num w:numId="19" w16cid:durableId="150220659">
    <w:abstractNumId w:val="4"/>
  </w:num>
  <w:num w:numId="20" w16cid:durableId="1567910082">
    <w:abstractNumId w:val="52"/>
  </w:num>
  <w:num w:numId="21" w16cid:durableId="843284343">
    <w:abstractNumId w:val="63"/>
  </w:num>
  <w:num w:numId="22" w16cid:durableId="259605877">
    <w:abstractNumId w:val="24"/>
  </w:num>
  <w:num w:numId="23" w16cid:durableId="642855465">
    <w:abstractNumId w:val="48"/>
  </w:num>
  <w:num w:numId="24" w16cid:durableId="1432125412">
    <w:abstractNumId w:val="5"/>
  </w:num>
  <w:num w:numId="25" w16cid:durableId="340006841">
    <w:abstractNumId w:val="83"/>
  </w:num>
  <w:num w:numId="26" w16cid:durableId="421682603">
    <w:abstractNumId w:val="79"/>
  </w:num>
  <w:num w:numId="27" w16cid:durableId="1893543539">
    <w:abstractNumId w:val="7"/>
  </w:num>
  <w:num w:numId="28" w16cid:durableId="1597128244">
    <w:abstractNumId w:val="67"/>
  </w:num>
  <w:num w:numId="29" w16cid:durableId="802038268">
    <w:abstractNumId w:val="3"/>
  </w:num>
  <w:num w:numId="30" w16cid:durableId="116798236">
    <w:abstractNumId w:val="43"/>
  </w:num>
  <w:num w:numId="31" w16cid:durableId="323048870">
    <w:abstractNumId w:val="1"/>
  </w:num>
  <w:num w:numId="32" w16cid:durableId="502941004">
    <w:abstractNumId w:val="60"/>
  </w:num>
  <w:num w:numId="33" w16cid:durableId="497576099">
    <w:abstractNumId w:val="84"/>
  </w:num>
  <w:num w:numId="34" w16cid:durableId="477115784">
    <w:abstractNumId w:val="0"/>
  </w:num>
  <w:num w:numId="35" w16cid:durableId="1394351723">
    <w:abstractNumId w:val="27"/>
  </w:num>
  <w:num w:numId="36" w16cid:durableId="1285846470">
    <w:abstractNumId w:val="54"/>
  </w:num>
  <w:num w:numId="37" w16cid:durableId="1728651159">
    <w:abstractNumId w:val="15"/>
  </w:num>
  <w:num w:numId="38" w16cid:durableId="708383411">
    <w:abstractNumId w:val="13"/>
  </w:num>
  <w:num w:numId="39" w16cid:durableId="1775784554">
    <w:abstractNumId w:val="37"/>
  </w:num>
  <w:num w:numId="40" w16cid:durableId="1548033679">
    <w:abstractNumId w:val="82"/>
  </w:num>
  <w:num w:numId="41" w16cid:durableId="691103292">
    <w:abstractNumId w:val="33"/>
  </w:num>
  <w:num w:numId="42" w16cid:durableId="507251497">
    <w:abstractNumId w:val="45"/>
  </w:num>
  <w:num w:numId="43" w16cid:durableId="155919346">
    <w:abstractNumId w:val="42"/>
  </w:num>
  <w:num w:numId="44" w16cid:durableId="1986352522">
    <w:abstractNumId w:val="47"/>
  </w:num>
  <w:num w:numId="45" w16cid:durableId="1180391228">
    <w:abstractNumId w:val="58"/>
  </w:num>
  <w:num w:numId="46" w16cid:durableId="1181355559">
    <w:abstractNumId w:val="75"/>
  </w:num>
  <w:num w:numId="47" w16cid:durableId="1248884959">
    <w:abstractNumId w:val="69"/>
  </w:num>
  <w:num w:numId="48" w16cid:durableId="1031078278">
    <w:abstractNumId w:val="46"/>
  </w:num>
  <w:num w:numId="49" w16cid:durableId="66653656">
    <w:abstractNumId w:val="35"/>
  </w:num>
  <w:num w:numId="50" w16cid:durableId="2026513085">
    <w:abstractNumId w:val="49"/>
  </w:num>
  <w:num w:numId="51" w16cid:durableId="2052538308">
    <w:abstractNumId w:val="78"/>
  </w:num>
  <w:num w:numId="52" w16cid:durableId="464659745">
    <w:abstractNumId w:val="80"/>
  </w:num>
  <w:num w:numId="53" w16cid:durableId="2059819631">
    <w:abstractNumId w:val="36"/>
  </w:num>
  <w:num w:numId="54" w16cid:durableId="507906252">
    <w:abstractNumId w:val="39"/>
  </w:num>
  <w:num w:numId="55" w16cid:durableId="423259922">
    <w:abstractNumId w:val="64"/>
  </w:num>
  <w:num w:numId="56" w16cid:durableId="1768884253">
    <w:abstractNumId w:val="59"/>
  </w:num>
  <w:num w:numId="57" w16cid:durableId="1153763236">
    <w:abstractNumId w:val="56"/>
  </w:num>
  <w:num w:numId="58" w16cid:durableId="1922566169">
    <w:abstractNumId w:val="71"/>
  </w:num>
  <w:num w:numId="59" w16cid:durableId="564342988">
    <w:abstractNumId w:val="38"/>
  </w:num>
  <w:num w:numId="60" w16cid:durableId="135027288">
    <w:abstractNumId w:val="55"/>
  </w:num>
  <w:num w:numId="61" w16cid:durableId="1749644528">
    <w:abstractNumId w:val="21"/>
  </w:num>
  <w:num w:numId="62" w16cid:durableId="1512797332">
    <w:abstractNumId w:val="73"/>
  </w:num>
  <w:num w:numId="63" w16cid:durableId="25369730">
    <w:abstractNumId w:val="72"/>
  </w:num>
  <w:num w:numId="64" w16cid:durableId="1990085858">
    <w:abstractNumId w:val="25"/>
  </w:num>
  <w:num w:numId="65" w16cid:durableId="521935551">
    <w:abstractNumId w:val="51"/>
  </w:num>
  <w:num w:numId="66" w16cid:durableId="88938668">
    <w:abstractNumId w:val="17"/>
  </w:num>
  <w:num w:numId="67" w16cid:durableId="2048678798">
    <w:abstractNumId w:val="44"/>
  </w:num>
  <w:num w:numId="68" w16cid:durableId="386493003">
    <w:abstractNumId w:val="31"/>
  </w:num>
  <w:num w:numId="69" w16cid:durableId="983973891">
    <w:abstractNumId w:val="29"/>
  </w:num>
  <w:num w:numId="70" w16cid:durableId="589394392">
    <w:abstractNumId w:val="74"/>
  </w:num>
  <w:num w:numId="71" w16cid:durableId="1514689355">
    <w:abstractNumId w:val="32"/>
  </w:num>
  <w:num w:numId="72" w16cid:durableId="946497504">
    <w:abstractNumId w:val="50"/>
  </w:num>
  <w:num w:numId="73" w16cid:durableId="555893600">
    <w:abstractNumId w:val="81"/>
  </w:num>
  <w:num w:numId="74" w16cid:durableId="1296596576">
    <w:abstractNumId w:val="22"/>
  </w:num>
  <w:num w:numId="75" w16cid:durableId="1262883493">
    <w:abstractNumId w:val="57"/>
  </w:num>
  <w:num w:numId="76" w16cid:durableId="1161315358">
    <w:abstractNumId w:val="77"/>
  </w:num>
  <w:num w:numId="77" w16cid:durableId="1209682142">
    <w:abstractNumId w:val="70"/>
  </w:num>
  <w:num w:numId="78" w16cid:durableId="1272517775">
    <w:abstractNumId w:val="66"/>
  </w:num>
  <w:num w:numId="79" w16cid:durableId="1998726103">
    <w:abstractNumId w:val="23"/>
  </w:num>
  <w:num w:numId="80" w16cid:durableId="1568374640">
    <w:abstractNumId w:val="41"/>
  </w:num>
  <w:num w:numId="81" w16cid:durableId="1243375510">
    <w:abstractNumId w:val="20"/>
  </w:num>
  <w:num w:numId="82" w16cid:durableId="166139850">
    <w:abstractNumId w:val="68"/>
  </w:num>
  <w:num w:numId="83" w16cid:durableId="199972147">
    <w:abstractNumId w:val="65"/>
  </w:num>
  <w:num w:numId="84" w16cid:durableId="1305695608">
    <w:abstractNumId w:val="26"/>
  </w:num>
  <w:num w:numId="85" w16cid:durableId="137723980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EA"/>
    <w:rsid w:val="000008FB"/>
    <w:rsid w:val="0000117F"/>
    <w:rsid w:val="000046EA"/>
    <w:rsid w:val="00010A41"/>
    <w:rsid w:val="000123E7"/>
    <w:rsid w:val="000542AC"/>
    <w:rsid w:val="00085FB1"/>
    <w:rsid w:val="00086F47"/>
    <w:rsid w:val="00092143"/>
    <w:rsid w:val="000975FE"/>
    <w:rsid w:val="000B3E16"/>
    <w:rsid w:val="000C48A7"/>
    <w:rsid w:val="000C4E60"/>
    <w:rsid w:val="000E009D"/>
    <w:rsid w:val="000F3082"/>
    <w:rsid w:val="001113B0"/>
    <w:rsid w:val="00112B27"/>
    <w:rsid w:val="00127AD3"/>
    <w:rsid w:val="00190AAA"/>
    <w:rsid w:val="001B7B34"/>
    <w:rsid w:val="001D059F"/>
    <w:rsid w:val="002027BE"/>
    <w:rsid w:val="00203673"/>
    <w:rsid w:val="00232099"/>
    <w:rsid w:val="00232EFA"/>
    <w:rsid w:val="00244BFE"/>
    <w:rsid w:val="0024616E"/>
    <w:rsid w:val="00264DCD"/>
    <w:rsid w:val="002753AC"/>
    <w:rsid w:val="0029549D"/>
    <w:rsid w:val="002A3C51"/>
    <w:rsid w:val="002D6654"/>
    <w:rsid w:val="00300C72"/>
    <w:rsid w:val="00302B79"/>
    <w:rsid w:val="00343663"/>
    <w:rsid w:val="0039267F"/>
    <w:rsid w:val="003A007B"/>
    <w:rsid w:val="003A67B9"/>
    <w:rsid w:val="003D076D"/>
    <w:rsid w:val="003D32F9"/>
    <w:rsid w:val="003D6835"/>
    <w:rsid w:val="003E7106"/>
    <w:rsid w:val="003F41E0"/>
    <w:rsid w:val="004171A1"/>
    <w:rsid w:val="00451039"/>
    <w:rsid w:val="00464F7F"/>
    <w:rsid w:val="00467386"/>
    <w:rsid w:val="00491576"/>
    <w:rsid w:val="004A7888"/>
    <w:rsid w:val="004C0C32"/>
    <w:rsid w:val="004D40B2"/>
    <w:rsid w:val="004F37CF"/>
    <w:rsid w:val="005752DE"/>
    <w:rsid w:val="005975DC"/>
    <w:rsid w:val="005A210B"/>
    <w:rsid w:val="005C2159"/>
    <w:rsid w:val="005F6BE4"/>
    <w:rsid w:val="00635822"/>
    <w:rsid w:val="00641EE1"/>
    <w:rsid w:val="0064726C"/>
    <w:rsid w:val="00671416"/>
    <w:rsid w:val="006903BA"/>
    <w:rsid w:val="006A2AA9"/>
    <w:rsid w:val="006B0612"/>
    <w:rsid w:val="006C12F2"/>
    <w:rsid w:val="006C2238"/>
    <w:rsid w:val="006E08FC"/>
    <w:rsid w:val="006E6622"/>
    <w:rsid w:val="006E6A7D"/>
    <w:rsid w:val="006F2449"/>
    <w:rsid w:val="007018FD"/>
    <w:rsid w:val="00717778"/>
    <w:rsid w:val="007244F7"/>
    <w:rsid w:val="00726754"/>
    <w:rsid w:val="00730026"/>
    <w:rsid w:val="0074725A"/>
    <w:rsid w:val="00755226"/>
    <w:rsid w:val="00755A37"/>
    <w:rsid w:val="00776CF7"/>
    <w:rsid w:val="00784ADA"/>
    <w:rsid w:val="007877DD"/>
    <w:rsid w:val="00794842"/>
    <w:rsid w:val="007A2266"/>
    <w:rsid w:val="007B5766"/>
    <w:rsid w:val="007D0B0A"/>
    <w:rsid w:val="007F1F89"/>
    <w:rsid w:val="007F4BDA"/>
    <w:rsid w:val="00800FAA"/>
    <w:rsid w:val="008211C5"/>
    <w:rsid w:val="00823985"/>
    <w:rsid w:val="0083724A"/>
    <w:rsid w:val="0085546E"/>
    <w:rsid w:val="00863C2E"/>
    <w:rsid w:val="00866F88"/>
    <w:rsid w:val="0088191D"/>
    <w:rsid w:val="008906B7"/>
    <w:rsid w:val="008B09C4"/>
    <w:rsid w:val="008F66BB"/>
    <w:rsid w:val="0090251A"/>
    <w:rsid w:val="0090439F"/>
    <w:rsid w:val="00904AEA"/>
    <w:rsid w:val="0094058C"/>
    <w:rsid w:val="00952CA8"/>
    <w:rsid w:val="00957556"/>
    <w:rsid w:val="009902BD"/>
    <w:rsid w:val="009A1E6F"/>
    <w:rsid w:val="009A541A"/>
    <w:rsid w:val="009D307D"/>
    <w:rsid w:val="00A0352E"/>
    <w:rsid w:val="00A12A7C"/>
    <w:rsid w:val="00A139C1"/>
    <w:rsid w:val="00A3368C"/>
    <w:rsid w:val="00A63F5A"/>
    <w:rsid w:val="00A77FA6"/>
    <w:rsid w:val="00A92DE7"/>
    <w:rsid w:val="00A95C0D"/>
    <w:rsid w:val="00AD2546"/>
    <w:rsid w:val="00AE3D0E"/>
    <w:rsid w:val="00B01CAA"/>
    <w:rsid w:val="00B34B2B"/>
    <w:rsid w:val="00B43233"/>
    <w:rsid w:val="00B43E35"/>
    <w:rsid w:val="00B65549"/>
    <w:rsid w:val="00B67EEE"/>
    <w:rsid w:val="00B930E8"/>
    <w:rsid w:val="00B93C51"/>
    <w:rsid w:val="00BA6E99"/>
    <w:rsid w:val="00BD5FB5"/>
    <w:rsid w:val="00BE0F50"/>
    <w:rsid w:val="00BF3EDB"/>
    <w:rsid w:val="00C24D55"/>
    <w:rsid w:val="00C43DE5"/>
    <w:rsid w:val="00C45990"/>
    <w:rsid w:val="00C45A17"/>
    <w:rsid w:val="00C46A83"/>
    <w:rsid w:val="00C47252"/>
    <w:rsid w:val="00C511E1"/>
    <w:rsid w:val="00C56285"/>
    <w:rsid w:val="00C61805"/>
    <w:rsid w:val="00C66C2F"/>
    <w:rsid w:val="00CA17A1"/>
    <w:rsid w:val="00CA6EBA"/>
    <w:rsid w:val="00CA7830"/>
    <w:rsid w:val="00CD0A75"/>
    <w:rsid w:val="00CD3795"/>
    <w:rsid w:val="00D14D74"/>
    <w:rsid w:val="00D369F9"/>
    <w:rsid w:val="00D41D57"/>
    <w:rsid w:val="00D47F29"/>
    <w:rsid w:val="00D615AA"/>
    <w:rsid w:val="00D64F5E"/>
    <w:rsid w:val="00D72FF0"/>
    <w:rsid w:val="00D802BE"/>
    <w:rsid w:val="00D90EDC"/>
    <w:rsid w:val="00DC7158"/>
    <w:rsid w:val="00DF72DA"/>
    <w:rsid w:val="00E30A55"/>
    <w:rsid w:val="00E40310"/>
    <w:rsid w:val="00E612CB"/>
    <w:rsid w:val="00E6789A"/>
    <w:rsid w:val="00E76A39"/>
    <w:rsid w:val="00E77FDA"/>
    <w:rsid w:val="00EA06B1"/>
    <w:rsid w:val="00EA0BCE"/>
    <w:rsid w:val="00EE29B0"/>
    <w:rsid w:val="00EF1CCB"/>
    <w:rsid w:val="00F00A64"/>
    <w:rsid w:val="00F0593A"/>
    <w:rsid w:val="00F10003"/>
    <w:rsid w:val="00F167E1"/>
    <w:rsid w:val="00F2687E"/>
    <w:rsid w:val="00F673B1"/>
    <w:rsid w:val="00FC37FF"/>
    <w:rsid w:val="00FD2562"/>
    <w:rsid w:val="00FD6BFE"/>
    <w:rsid w:val="00FE13C9"/>
    <w:rsid w:val="00FE487F"/>
    <w:rsid w:val="2FEE1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3CFA7"/>
  <w15:docId w15:val="{D4A4C468-16B3-4DC7-A024-88722928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F72DA"/>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5" w:right="1657" w:hanging="615"/>
      <w:outlineLvl w:val="0"/>
    </w:pPr>
    <w:rPr>
      <w:b/>
      <w:bCs/>
      <w:sz w:val="72"/>
      <w:szCs w:val="72"/>
    </w:rPr>
  </w:style>
  <w:style w:type="paragraph" w:styleId="Heading2">
    <w:name w:val="heading 2"/>
    <w:basedOn w:val="Normal"/>
    <w:uiPriority w:val="1"/>
    <w:qFormat/>
    <w:pPr>
      <w:ind w:right="565"/>
      <w:jc w:val="center"/>
      <w:outlineLvl w:val="1"/>
    </w:pPr>
    <w:rPr>
      <w:b/>
      <w:bCs/>
      <w:sz w:val="36"/>
      <w:szCs w:val="36"/>
    </w:rPr>
  </w:style>
  <w:style w:type="paragraph" w:styleId="Heading3">
    <w:name w:val="heading 3"/>
    <w:basedOn w:val="Normal"/>
    <w:uiPriority w:val="1"/>
    <w:qFormat/>
    <w:pPr>
      <w:ind w:left="8"/>
      <w:outlineLvl w:val="2"/>
    </w:pPr>
    <w:rPr>
      <w:b/>
      <w:bCs/>
      <w:sz w:val="32"/>
      <w:szCs w:val="32"/>
    </w:rPr>
  </w:style>
  <w:style w:type="paragraph" w:styleId="Heading4">
    <w:name w:val="heading 4"/>
    <w:basedOn w:val="Normal"/>
    <w:uiPriority w:val="1"/>
    <w:qFormat/>
    <w:pPr>
      <w:ind w:left="8"/>
      <w:outlineLvl w:val="3"/>
    </w:pPr>
    <w:rPr>
      <w:b/>
      <w:bCs/>
      <w:sz w:val="32"/>
      <w:szCs w:val="32"/>
    </w:rPr>
  </w:style>
  <w:style w:type="paragraph" w:styleId="Heading5">
    <w:name w:val="heading 5"/>
    <w:basedOn w:val="Normal"/>
    <w:uiPriority w:val="1"/>
    <w:qFormat/>
    <w:pPr>
      <w:ind w:left="8"/>
      <w:outlineLvl w:val="4"/>
    </w:pPr>
    <w:rPr>
      <w:b/>
      <w:bCs/>
      <w:sz w:val="28"/>
      <w:szCs w:val="28"/>
    </w:rPr>
  </w:style>
  <w:style w:type="paragraph" w:styleId="Heading6">
    <w:name w:val="heading 6"/>
    <w:basedOn w:val="Normal"/>
    <w:uiPriority w:val="1"/>
    <w:qFormat/>
    <w:pPr>
      <w:ind w:left="8"/>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
    </w:pPr>
  </w:style>
  <w:style w:type="paragraph" w:customStyle="1" w:styleId="TableParagraph">
    <w:name w:val="Table Paragraph"/>
    <w:basedOn w:val="Normal"/>
    <w:uiPriority w:val="1"/>
    <w:qFormat/>
    <w:pPr>
      <w:spacing w:before="24"/>
    </w:pPr>
  </w:style>
  <w:style w:type="paragraph" w:styleId="Header">
    <w:name w:val="header"/>
    <w:basedOn w:val="Normal"/>
    <w:link w:val="HeaderChar"/>
    <w:rsid w:val="00BA6E99"/>
    <w:pPr>
      <w:tabs>
        <w:tab w:val="center" w:pos="4680"/>
        <w:tab w:val="right" w:pos="9360"/>
      </w:tabs>
    </w:pPr>
  </w:style>
  <w:style w:type="character" w:customStyle="1" w:styleId="HeaderChar">
    <w:name w:val="Header Char"/>
    <w:basedOn w:val="DefaultParagraphFont"/>
    <w:link w:val="Header"/>
    <w:rsid w:val="00BA6E99"/>
    <w:rPr>
      <w:rFonts w:ascii="Times New Roman" w:eastAsia="Times New Roman" w:hAnsi="Times New Roman" w:cs="Times New Roman"/>
      <w:sz w:val="22"/>
      <w:szCs w:val="22"/>
    </w:rPr>
  </w:style>
  <w:style w:type="paragraph" w:styleId="Footer">
    <w:name w:val="footer"/>
    <w:basedOn w:val="Normal"/>
    <w:link w:val="FooterChar"/>
    <w:uiPriority w:val="99"/>
    <w:rsid w:val="00BA6E99"/>
    <w:pPr>
      <w:tabs>
        <w:tab w:val="center" w:pos="4680"/>
        <w:tab w:val="right" w:pos="9360"/>
      </w:tabs>
    </w:pPr>
  </w:style>
  <w:style w:type="character" w:customStyle="1" w:styleId="FooterChar">
    <w:name w:val="Footer Char"/>
    <w:basedOn w:val="DefaultParagraphFont"/>
    <w:link w:val="Footer"/>
    <w:uiPriority w:val="99"/>
    <w:rsid w:val="00BA6E99"/>
    <w:rPr>
      <w:rFonts w:ascii="Times New Roman" w:eastAsia="Times New Roman" w:hAnsi="Times New Roman" w:cs="Times New Roman"/>
      <w:sz w:val="22"/>
      <w:szCs w:val="22"/>
    </w:rPr>
  </w:style>
  <w:style w:type="character" w:styleId="Hyperlink">
    <w:name w:val="Hyperlink"/>
    <w:basedOn w:val="DefaultParagraphFont"/>
    <w:uiPriority w:val="99"/>
    <w:unhideWhenUsed/>
    <w:rsid w:val="00FD6BFE"/>
    <w:rPr>
      <w:color w:val="0000FF" w:themeColor="hyperlink"/>
      <w:u w:val="single"/>
    </w:rPr>
  </w:style>
  <w:style w:type="paragraph" w:styleId="NormalWeb">
    <w:name w:val="Normal (Web)"/>
    <w:basedOn w:val="Normal"/>
    <w:uiPriority w:val="99"/>
    <w:rsid w:val="006A2AA9"/>
    <w:rPr>
      <w:sz w:val="24"/>
      <w:szCs w:val="24"/>
    </w:rPr>
  </w:style>
  <w:style w:type="table" w:styleId="TableGrid">
    <w:name w:val="Table Grid"/>
    <w:basedOn w:val="TableNormal"/>
    <w:uiPriority w:val="59"/>
    <w:rsid w:val="006E6A7D"/>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2099"/>
    <w:rPr>
      <w:b/>
      <w:bCs/>
    </w:rPr>
  </w:style>
  <w:style w:type="table" w:styleId="TableGridLight">
    <w:name w:val="Grid Table Light"/>
    <w:basedOn w:val="TableNormal"/>
    <w:uiPriority w:val="40"/>
    <w:rsid w:val="002320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320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881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3.xm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7.jpeg"/><Relationship Id="rId28" Type="http://schemas.openxmlformats.org/officeDocument/2006/relationships/image" Target="media/image12.jpeg"/><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669B67-D072-4B55-B078-802A5495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31</Pages>
  <Words>3562</Words>
  <Characters>20309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KOTES</dc:creator>
  <cp:lastModifiedBy>Revathi Chalamala</cp:lastModifiedBy>
  <cp:revision>7</cp:revision>
  <cp:lastPrinted>2026-01-20T17:31:00Z</cp:lastPrinted>
  <dcterms:created xsi:type="dcterms:W3CDTF">2026-01-20T17:35:00Z</dcterms:created>
  <dcterms:modified xsi:type="dcterms:W3CDTF">2026-01-21T05:03:00Z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2025-04-22T00:00:00Z</vt:filetime>
  </property>
  <property fmtid="{D5CDD505-2E9C-101B-9397-08002B2CF9AE}" pid="4" name="Producer">
    <vt:lpwstr>iLovePDF</vt:lpwstr>
  </property>
  <property fmtid="{D5CDD505-2E9C-101B-9397-08002B2CF9AE}" pid="5" name="KSOProductBuildVer">
    <vt:lpwstr>1033-12.2.0.20795</vt:lpwstr>
  </property>
  <property fmtid="{D5CDD505-2E9C-101B-9397-08002B2CF9AE}" pid="6" name="ICV">
    <vt:lpwstr>4ED2527C8E254B039D643D660C50694C_12</vt:lpwstr>
  </property>
</Properties>
</file>